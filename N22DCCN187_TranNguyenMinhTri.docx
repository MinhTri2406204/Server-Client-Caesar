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249"/>
        <w:tblpPr w:leftFromText="180" w:rightFromText="180" w:topFromText="180" w:bottomFromText="180" w:vertAnchor="text" w:tblpX="142" w:tblpY="0"/>
        <w:tblW w:w="8261"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8261"/>
      </w:tblGrid>
      <w:tr w14:paraId="3921C80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8261" w:type="dxa"/>
          </w:tcPr>
          <w:p w14:paraId="318A4509">
            <w:pPr>
              <w:keepNext w:val="0"/>
              <w:keepLines w:val="0"/>
              <w:pageBreakBefore w:val="0"/>
              <w:widowControl w:val="0"/>
              <w:kinsoku/>
              <w:wordWrap/>
              <w:overflowPunct/>
              <w:topLinePunct w:val="0"/>
              <w:autoSpaceDE/>
              <w:autoSpaceDN/>
              <w:bidi w:val="0"/>
              <w:adjustRightInd/>
              <w:snapToGrid/>
              <w:spacing w:before="60" w:after="60" w:line="288" w:lineRule="auto"/>
              <w:jc w:val="center"/>
              <w:textAlignment w:val="auto"/>
              <w:rPr>
                <w:rFonts w:hint="default" w:ascii="Times New Roman" w:hAnsi="Times New Roman" w:eastAsia="Times New Roman" w:cs="Times New Roman"/>
                <w:b/>
                <w:bCs/>
                <w:color w:val="000000" w:themeColor="text1"/>
                <w:sz w:val="30"/>
                <w:szCs w:val="30"/>
                <w14:textFill>
                  <w14:solidFill>
                    <w14:schemeClr w14:val="tx1"/>
                  </w14:solidFill>
                </w14:textFill>
              </w:rPr>
            </w:pPr>
            <w:r>
              <w:rPr>
                <w:rFonts w:hint="default" w:ascii="Times New Roman" w:hAnsi="Times New Roman" w:eastAsia="Times New Roman" w:cs="Times New Roman"/>
                <w:b/>
                <w:bCs/>
                <w:color w:val="000000" w:themeColor="text1"/>
                <w:sz w:val="30"/>
                <w:szCs w:val="30"/>
                <w:rtl w:val="0"/>
                <w14:textFill>
                  <w14:solidFill>
                    <w14:schemeClr w14:val="tx1"/>
                  </w14:solidFill>
                </w14:textFill>
              </w:rPr>
              <w:t>BỘ THÔNG TIN VÀ TRUYỀN THÔNG</w:t>
            </w:r>
            <w:bookmarkStart w:id="29" w:name="_GoBack"/>
            <w:bookmarkEnd w:id="29"/>
          </w:p>
          <w:p w14:paraId="3F94CA9C">
            <w:pPr>
              <w:keepNext w:val="0"/>
              <w:keepLines w:val="0"/>
              <w:pageBreakBefore w:val="0"/>
              <w:widowControl w:val="0"/>
              <w:kinsoku/>
              <w:wordWrap/>
              <w:overflowPunct/>
              <w:topLinePunct w:val="0"/>
              <w:autoSpaceDE/>
              <w:autoSpaceDN/>
              <w:bidi w:val="0"/>
              <w:adjustRightInd/>
              <w:snapToGrid/>
              <w:spacing w:before="60" w:after="60" w:line="288" w:lineRule="auto"/>
              <w:jc w:val="center"/>
              <w:textAlignment w:val="auto"/>
              <w:rPr>
                <w:rFonts w:hint="default" w:ascii="Times New Roman" w:hAnsi="Times New Roman" w:eastAsia="Times New Roman" w:cs="Times New Roman"/>
                <w:b/>
                <w:bCs/>
                <w:color w:val="000000" w:themeColor="text1"/>
                <w:sz w:val="30"/>
                <w:szCs w:val="30"/>
                <w14:textFill>
                  <w14:solidFill>
                    <w14:schemeClr w14:val="tx1"/>
                  </w14:solidFill>
                </w14:textFill>
              </w:rPr>
            </w:pPr>
            <w:r>
              <w:rPr>
                <w:rFonts w:hint="default" w:ascii="Times New Roman" w:hAnsi="Times New Roman" w:eastAsia="Times New Roman" w:cs="Times New Roman"/>
                <w:b/>
                <w:bCs/>
                <w:color w:val="000000" w:themeColor="text1"/>
                <w:sz w:val="30"/>
                <w:szCs w:val="30"/>
                <w:rtl w:val="0"/>
                <w14:textFill>
                  <w14:solidFill>
                    <w14:schemeClr w14:val="tx1"/>
                  </w14:solidFill>
                </w14:textFill>
              </w:rPr>
              <w:t>HỌC VIỆN CÔNG NGHỆ BƯU CHÍNH VIỄN THÔNG</w:t>
            </w:r>
          </w:p>
          <w:p w14:paraId="289F9ACE">
            <w:pPr>
              <w:keepNext w:val="0"/>
              <w:keepLines w:val="0"/>
              <w:pageBreakBefore w:val="0"/>
              <w:widowControl w:val="0"/>
              <w:kinsoku/>
              <w:wordWrap/>
              <w:overflowPunct/>
              <w:topLinePunct w:val="0"/>
              <w:autoSpaceDE/>
              <w:autoSpaceDN/>
              <w:bidi w:val="0"/>
              <w:adjustRightInd/>
              <w:snapToGrid/>
              <w:spacing w:before="60" w:after="60" w:line="288" w:lineRule="auto"/>
              <w:jc w:val="center"/>
              <w:textAlignment w:val="auto"/>
              <w:rPr>
                <w:rFonts w:hint="default" w:ascii="Times New Roman" w:hAnsi="Times New Roman" w:eastAsia="Times New Roman" w:cs="Times New Roman"/>
                <w:b/>
                <w:bCs/>
                <w:color w:val="000000" w:themeColor="text1"/>
                <w:sz w:val="38"/>
                <w:szCs w:val="38"/>
                <w14:textFill>
                  <w14:solidFill>
                    <w14:schemeClr w14:val="tx1"/>
                  </w14:solidFill>
                </w14:textFill>
              </w:rPr>
            </w:pPr>
            <w:r>
              <w:rPr>
                <w:rFonts w:hint="default" w:ascii="Times New Roman" w:hAnsi="Times New Roman" w:eastAsia="Times New Roman" w:cs="Times New Roman"/>
                <w:b/>
                <w:bCs/>
                <w:color w:val="000000" w:themeColor="text1"/>
                <w:sz w:val="38"/>
                <w:szCs w:val="38"/>
                <w:rtl w:val="0"/>
                <w14:textFill>
                  <w14:solidFill>
                    <w14:schemeClr w14:val="tx1"/>
                  </w14:solidFill>
                </w14:textFill>
              </w:rPr>
              <w:t>----------------------------------------</w:t>
            </w:r>
          </w:p>
          <w:p w14:paraId="101FB9B0">
            <w:pPr>
              <w:keepNext w:val="0"/>
              <w:keepLines w:val="0"/>
              <w:pageBreakBefore w:val="0"/>
              <w:widowControl w:val="0"/>
              <w:kinsoku/>
              <w:wordWrap/>
              <w:overflowPunct/>
              <w:topLinePunct w:val="0"/>
              <w:autoSpaceDE/>
              <w:autoSpaceDN/>
              <w:bidi w:val="0"/>
              <w:adjustRightInd/>
              <w:snapToGrid/>
              <w:spacing w:before="60" w:after="60" w:line="288" w:lineRule="auto"/>
              <w:jc w:val="center"/>
              <w:textAlignment w:val="auto"/>
              <w:rPr>
                <w:rFonts w:hint="default" w:ascii="Times New Roman" w:hAnsi="Times New Roman" w:eastAsia="Times New Roman" w:cs="Times New Roman"/>
                <w:b/>
                <w:bCs/>
                <w:color w:val="000000" w:themeColor="text1"/>
                <w:sz w:val="38"/>
                <w:szCs w:val="38"/>
                <w14:textFill>
                  <w14:solidFill>
                    <w14:schemeClr w14:val="tx1"/>
                  </w14:solidFill>
                </w14:textFill>
              </w:rPr>
            </w:pPr>
            <w:r>
              <w:rPr>
                <w:rFonts w:hint="default" w:ascii="Times New Roman" w:hAnsi="Times New Roman" w:eastAsia="Times New Roman" w:cs="Times New Roman"/>
                <w:b/>
                <w:bCs/>
                <w:color w:val="000000" w:themeColor="text1"/>
                <w:sz w:val="38"/>
                <w:szCs w:val="38"/>
                <w:rtl w:val="0"/>
                <w14:textFill>
                  <w14:solidFill>
                    <w14:schemeClr w14:val="tx1"/>
                  </w14:solidFill>
                </w14:textFill>
              </w:rPr>
              <w:t xml:space="preserve"> </w:t>
            </w:r>
            <w:r>
              <w:rPr>
                <w:rFonts w:hint="default" w:ascii="Times New Roman" w:hAnsi="Times New Roman" w:eastAsia="Times New Roman" w:cs="Times New Roman"/>
                <w:b/>
                <w:bCs/>
                <w:color w:val="000000" w:themeColor="text1"/>
                <w:sz w:val="38"/>
                <w:szCs w:val="38"/>
                <w14:textFill>
                  <w14:solidFill>
                    <w14:schemeClr w14:val="tx1"/>
                  </w14:solidFill>
                </w14:textFill>
              </w:rPr>
              <w:drawing>
                <wp:inline distT="114300" distB="114300" distL="114300" distR="114300">
                  <wp:extent cx="1495425" cy="1495425"/>
                  <wp:effectExtent l="0" t="0" r="13335" b="13335"/>
                  <wp:docPr id="5" name="image4.png"/>
                  <wp:cNvGraphicFramePr/>
                  <a:graphic xmlns:a="http://schemas.openxmlformats.org/drawingml/2006/main">
                    <a:graphicData uri="http://schemas.openxmlformats.org/drawingml/2006/picture">
                      <pic:pic xmlns:pic="http://schemas.openxmlformats.org/drawingml/2006/picture">
                        <pic:nvPicPr>
                          <pic:cNvPr id="5" name="image4.png"/>
                          <pic:cNvPicPr preferRelativeResize="0"/>
                        </pic:nvPicPr>
                        <pic:blipFill>
                          <a:blip r:embed="rId8"/>
                          <a:srcRect/>
                          <a:stretch>
                            <a:fillRect/>
                          </a:stretch>
                        </pic:blipFill>
                        <pic:spPr>
                          <a:xfrm>
                            <a:off x="0" y="0"/>
                            <a:ext cx="1495425" cy="1495425"/>
                          </a:xfrm>
                          <a:prstGeom prst="rect">
                            <a:avLst/>
                          </a:prstGeom>
                        </pic:spPr>
                      </pic:pic>
                    </a:graphicData>
                  </a:graphic>
                </wp:inline>
              </w:drawing>
            </w:r>
          </w:p>
          <w:p w14:paraId="180708DD">
            <w:pPr>
              <w:keepNext w:val="0"/>
              <w:keepLines w:val="0"/>
              <w:pageBreakBefore w:val="0"/>
              <w:widowControl w:val="0"/>
              <w:kinsoku/>
              <w:wordWrap/>
              <w:overflowPunct/>
              <w:topLinePunct w:val="0"/>
              <w:autoSpaceDE/>
              <w:autoSpaceDN/>
              <w:bidi w:val="0"/>
              <w:adjustRightInd/>
              <w:snapToGrid/>
              <w:spacing w:before="60" w:after="60" w:line="288" w:lineRule="auto"/>
              <w:jc w:val="center"/>
              <w:textAlignment w:val="auto"/>
              <w:rPr>
                <w:rFonts w:hint="default" w:ascii="Times New Roman" w:hAnsi="Times New Roman" w:eastAsia="Times New Roman" w:cs="Times New Roman"/>
                <w:b/>
                <w:bCs/>
                <w:color w:val="000000" w:themeColor="text1"/>
                <w:sz w:val="68"/>
                <w:szCs w:val="68"/>
                <w:rtl w:val="0"/>
                <w14:textFill>
                  <w14:solidFill>
                    <w14:schemeClr w14:val="tx1"/>
                  </w14:solidFill>
                </w14:textFill>
              </w:rPr>
            </w:pPr>
            <w:r>
              <w:rPr>
                <w:rFonts w:hint="default" w:ascii="Times New Roman" w:hAnsi="Times New Roman" w:eastAsia="Times New Roman" w:cs="Times New Roman"/>
                <w:b/>
                <w:bCs/>
                <w:color w:val="000000" w:themeColor="text1"/>
                <w:sz w:val="68"/>
                <w:szCs w:val="68"/>
                <w:rtl w:val="0"/>
                <w14:textFill>
                  <w14:solidFill>
                    <w14:schemeClr w14:val="tx1"/>
                  </w14:solidFill>
                </w14:textFill>
              </w:rPr>
              <w:t xml:space="preserve">BÁO CÁO ĐỒ ÁN </w:t>
            </w:r>
          </w:p>
          <w:p w14:paraId="03283CA4">
            <w:pPr>
              <w:keepNext w:val="0"/>
              <w:keepLines w:val="0"/>
              <w:pageBreakBefore w:val="0"/>
              <w:widowControl w:val="0"/>
              <w:kinsoku/>
              <w:wordWrap/>
              <w:overflowPunct/>
              <w:topLinePunct w:val="0"/>
              <w:autoSpaceDE/>
              <w:autoSpaceDN/>
              <w:bidi w:val="0"/>
              <w:adjustRightInd/>
              <w:snapToGrid/>
              <w:spacing w:before="60" w:after="60" w:line="288" w:lineRule="auto"/>
              <w:jc w:val="center"/>
              <w:textAlignment w:val="auto"/>
              <w:rPr>
                <w:rFonts w:hint="default" w:ascii="Times New Roman" w:hAnsi="Times New Roman" w:eastAsia="Times New Roman" w:cs="Times New Roman"/>
                <w:b/>
                <w:bCs/>
                <w:color w:val="000000" w:themeColor="text1"/>
                <w:sz w:val="38"/>
                <w:szCs w:val="38"/>
                <w:rtl w:val="0"/>
                <w14:textFill>
                  <w14:solidFill>
                    <w14:schemeClr w14:val="tx1"/>
                  </w14:solidFill>
                </w14:textFill>
              </w:rPr>
            </w:pPr>
            <w:r>
              <w:rPr>
                <w:rFonts w:hint="default" w:ascii="Times New Roman" w:hAnsi="Times New Roman" w:eastAsia="Times New Roman" w:cs="Times New Roman"/>
                <w:b/>
                <w:bCs/>
                <w:color w:val="000000" w:themeColor="text1"/>
                <w:sz w:val="68"/>
                <w:szCs w:val="68"/>
                <w:rtl w:val="0"/>
                <w14:textFill>
                  <w14:solidFill>
                    <w14:schemeClr w14:val="tx1"/>
                  </w14:solidFill>
                </w14:textFill>
              </w:rPr>
              <w:t>CUỐI KỲ</w:t>
            </w:r>
            <w:r>
              <w:rPr>
                <w:rFonts w:hint="default" w:ascii="Times New Roman" w:hAnsi="Times New Roman" w:eastAsia="Times New Roman" w:cs="Times New Roman"/>
                <w:b/>
                <w:bCs/>
                <w:color w:val="000000" w:themeColor="text1"/>
                <w:sz w:val="38"/>
                <w:szCs w:val="38"/>
                <w:rtl w:val="0"/>
                <w14:textFill>
                  <w14:solidFill>
                    <w14:schemeClr w14:val="tx1"/>
                  </w14:solidFill>
                </w14:textFill>
              </w:rPr>
              <w:t xml:space="preserve"> </w:t>
            </w:r>
          </w:p>
          <w:p w14:paraId="0D675EA7">
            <w:pPr>
              <w:keepNext w:val="0"/>
              <w:keepLines w:val="0"/>
              <w:pageBreakBefore w:val="0"/>
              <w:widowControl w:val="0"/>
              <w:kinsoku/>
              <w:wordWrap/>
              <w:overflowPunct/>
              <w:topLinePunct w:val="0"/>
              <w:autoSpaceDE/>
              <w:autoSpaceDN/>
              <w:bidi w:val="0"/>
              <w:adjustRightInd/>
              <w:snapToGrid/>
              <w:spacing w:before="60" w:after="60" w:line="288" w:lineRule="auto"/>
              <w:jc w:val="center"/>
              <w:textAlignment w:val="auto"/>
              <w:rPr>
                <w:rFonts w:hint="default" w:ascii="Times New Roman" w:hAnsi="Times New Roman" w:eastAsia="Times New Roman" w:cs="Times New Roman"/>
                <w:b/>
                <w:bCs/>
                <w:color w:val="000000" w:themeColor="text1"/>
                <w:sz w:val="38"/>
                <w:szCs w:val="38"/>
                <w:rtl w:val="0"/>
                <w14:textFill>
                  <w14:solidFill>
                    <w14:schemeClr w14:val="tx1"/>
                  </w14:solidFill>
                </w14:textFill>
              </w:rPr>
            </w:pPr>
          </w:p>
          <w:p w14:paraId="3E8A940A">
            <w:pPr>
              <w:keepNext w:val="0"/>
              <w:keepLines w:val="0"/>
              <w:pageBreakBefore w:val="0"/>
              <w:widowControl w:val="0"/>
              <w:kinsoku/>
              <w:wordWrap/>
              <w:overflowPunct/>
              <w:topLinePunct w:val="0"/>
              <w:autoSpaceDE/>
              <w:autoSpaceDN/>
              <w:bidi w:val="0"/>
              <w:adjustRightInd/>
              <w:snapToGrid/>
              <w:spacing w:before="60" w:after="60" w:line="288" w:lineRule="auto"/>
              <w:jc w:val="center"/>
              <w:textAlignment w:val="auto"/>
              <w:rPr>
                <w:rFonts w:hint="default" w:ascii="Times New Roman" w:hAnsi="Times New Roman" w:eastAsia="Times New Roman" w:cs="Times New Roman"/>
                <w:b/>
                <w:bCs/>
                <w:color w:val="000000" w:themeColor="text1"/>
                <w:sz w:val="32"/>
                <w:szCs w:val="32"/>
                <w14:textFill>
                  <w14:solidFill>
                    <w14:schemeClr w14:val="tx1"/>
                  </w14:solidFill>
                </w14:textFill>
              </w:rPr>
            </w:pPr>
            <w:r>
              <w:rPr>
                <w:rFonts w:hint="default" w:ascii="Times New Roman" w:hAnsi="Times New Roman" w:eastAsia="Times New Roman" w:cs="Times New Roman"/>
                <w:b/>
                <w:bCs/>
                <w:color w:val="000000" w:themeColor="text1"/>
                <w:sz w:val="32"/>
                <w:szCs w:val="32"/>
                <w:rtl w:val="0"/>
                <w14:textFill>
                  <w14:solidFill>
                    <w14:schemeClr w14:val="tx1"/>
                  </w14:solidFill>
                </w14:textFill>
              </w:rPr>
              <w:t>ĐỀ TÀI</w:t>
            </w:r>
          </w:p>
          <w:p w14:paraId="1130D25D">
            <w:pPr>
              <w:keepNext w:val="0"/>
              <w:keepLines w:val="0"/>
              <w:pageBreakBefore w:val="0"/>
              <w:widowControl w:val="0"/>
              <w:kinsoku/>
              <w:wordWrap/>
              <w:overflowPunct/>
              <w:topLinePunct w:val="0"/>
              <w:autoSpaceDE/>
              <w:autoSpaceDN/>
              <w:bidi w:val="0"/>
              <w:adjustRightInd/>
              <w:snapToGrid/>
              <w:spacing w:before="60" w:after="60" w:line="288" w:lineRule="auto"/>
              <w:jc w:val="center"/>
              <w:textAlignment w:val="auto"/>
              <w:rPr>
                <w:rFonts w:hint="default" w:ascii="Times New Roman" w:hAnsi="Times New Roman" w:eastAsia="Times New Roman" w:cs="Times New Roman"/>
                <w:b/>
                <w:bCs/>
                <w:color w:val="000000" w:themeColor="text1"/>
                <w:sz w:val="32"/>
                <w:szCs w:val="32"/>
                <w:lang w:val="en-US"/>
                <w14:textFill>
                  <w14:solidFill>
                    <w14:schemeClr w14:val="tx1"/>
                  </w14:solidFill>
                </w14:textFill>
              </w:rPr>
            </w:pPr>
            <w:r>
              <w:rPr>
                <w:rFonts w:hint="default" w:ascii="Times New Roman" w:hAnsi="Times New Roman" w:eastAsia="Times New Roman" w:cs="Times New Roman"/>
                <w:b/>
                <w:bCs/>
                <w:color w:val="000000" w:themeColor="text1"/>
                <w:sz w:val="32"/>
                <w:szCs w:val="32"/>
                <w:rtl w:val="0"/>
                <w14:textFill>
                  <w14:solidFill>
                    <w14:schemeClr w14:val="tx1"/>
                  </w14:solidFill>
                </w14:textFill>
              </w:rPr>
              <w:t xml:space="preserve">XÂY DỰNG </w:t>
            </w:r>
            <w:r>
              <w:rPr>
                <w:rFonts w:hint="default" w:ascii="Times New Roman" w:hAnsi="Times New Roman" w:eastAsia="Times New Roman" w:cs="Times New Roman"/>
                <w:b/>
                <w:bCs/>
                <w:color w:val="000000" w:themeColor="text1"/>
                <w:sz w:val="32"/>
                <w:szCs w:val="32"/>
                <w:rtl w:val="0"/>
                <w:lang w:val="en-US"/>
                <w14:textFill>
                  <w14:solidFill>
                    <w14:schemeClr w14:val="tx1"/>
                  </w14:solidFill>
                </w14:textFill>
              </w:rPr>
              <w:t>GIAO DIỆN SOCKET CLIENT - SERVER VỚI TCP MÃ HÓA VÀ GIẢI MÃ VĂN BẢN VỚI THUẬT TOÁN CAESAR</w:t>
            </w:r>
          </w:p>
          <w:p w14:paraId="630AE90B">
            <w:pPr>
              <w:keepNext w:val="0"/>
              <w:keepLines w:val="0"/>
              <w:pageBreakBefore w:val="0"/>
              <w:widowControl w:val="0"/>
              <w:kinsoku/>
              <w:wordWrap/>
              <w:overflowPunct/>
              <w:topLinePunct w:val="0"/>
              <w:autoSpaceDE/>
              <w:autoSpaceDN/>
              <w:bidi w:val="0"/>
              <w:adjustRightInd/>
              <w:snapToGrid/>
              <w:spacing w:before="60" w:after="60" w:line="288" w:lineRule="auto"/>
              <w:textAlignment w:val="auto"/>
              <w:rPr>
                <w:rFonts w:hint="default" w:ascii="Times New Roman" w:hAnsi="Times New Roman" w:eastAsia="Times New Roman" w:cs="Times New Roman"/>
                <w:b/>
                <w:bCs/>
                <w:color w:val="000000" w:themeColor="text1"/>
                <w:sz w:val="38"/>
                <w:szCs w:val="38"/>
                <w14:textFill>
                  <w14:solidFill>
                    <w14:schemeClr w14:val="tx1"/>
                  </w14:solidFill>
                </w14:textFill>
              </w:rPr>
            </w:pPr>
            <w:r>
              <w:rPr>
                <w:rFonts w:hint="default" w:ascii="Times New Roman" w:hAnsi="Times New Roman" w:eastAsia="Times New Roman" w:cs="Times New Roman"/>
                <w:b/>
                <w:bCs/>
                <w:color w:val="000000" w:themeColor="text1"/>
                <w:sz w:val="38"/>
                <w:szCs w:val="38"/>
                <w:rtl w:val="0"/>
                <w14:textFill>
                  <w14:solidFill>
                    <w14:schemeClr w14:val="tx1"/>
                  </w14:solidFill>
                </w14:textFill>
              </w:rPr>
              <w:t xml:space="preserve">  </w:t>
            </w:r>
          </w:p>
          <w:p w14:paraId="22F4CD75">
            <w:pPr>
              <w:keepNext w:val="0"/>
              <w:keepLines w:val="0"/>
              <w:pageBreakBefore w:val="0"/>
              <w:widowControl w:val="0"/>
              <w:kinsoku/>
              <w:wordWrap/>
              <w:overflowPunct/>
              <w:topLinePunct w:val="0"/>
              <w:autoSpaceDE/>
              <w:autoSpaceDN/>
              <w:bidi w:val="0"/>
              <w:adjustRightInd/>
              <w:snapToGrid/>
              <w:spacing w:before="60" w:after="60" w:line="288" w:lineRule="auto"/>
              <w:ind w:left="1275" w:right="-105" w:firstLine="0"/>
              <w:textAlignment w:val="auto"/>
              <w:rPr>
                <w:rFonts w:hint="default" w:ascii="Times New Roman" w:hAnsi="Times New Roman" w:eastAsia="Times New Roman" w:cs="Times New Roman"/>
                <w:b/>
                <w:bCs/>
                <w:color w:val="000000" w:themeColor="text1"/>
                <w:sz w:val="26"/>
                <w:szCs w:val="26"/>
                <w14:textFill>
                  <w14:solidFill>
                    <w14:schemeClr w14:val="tx1"/>
                  </w14:solidFill>
                </w14:textFill>
              </w:rPr>
            </w:pPr>
            <w:r>
              <w:rPr>
                <w:rFonts w:hint="default" w:ascii="Times New Roman" w:hAnsi="Times New Roman" w:eastAsia="Times New Roman" w:cs="Times New Roman"/>
                <w:b/>
                <w:bCs/>
                <w:color w:val="000000" w:themeColor="text1"/>
                <w:sz w:val="26"/>
                <w:szCs w:val="26"/>
                <w:rtl w:val="0"/>
                <w14:textFill>
                  <w14:solidFill>
                    <w14:schemeClr w14:val="tx1"/>
                  </w14:solidFill>
                </w14:textFill>
              </w:rPr>
              <w:t xml:space="preserve">Người hướng dẫn:                    </w:t>
            </w:r>
            <w:r>
              <w:rPr>
                <w:rFonts w:hint="default" w:ascii="Times New Roman" w:hAnsi="Times New Roman" w:eastAsia="Times New Roman" w:cs="Times New Roman"/>
                <w:b/>
                <w:bCs/>
                <w:color w:val="000000" w:themeColor="text1"/>
                <w:sz w:val="26"/>
                <w:szCs w:val="26"/>
                <w:rtl w:val="0"/>
                <w:lang w:val="en-US"/>
                <w14:textFill>
                  <w14:solidFill>
                    <w14:schemeClr w14:val="tx1"/>
                  </w14:solidFill>
                </w14:textFill>
              </w:rPr>
              <w:t xml:space="preserve"> </w:t>
            </w:r>
            <w:r>
              <w:rPr>
                <w:rFonts w:hint="default" w:ascii="Times New Roman" w:hAnsi="Times New Roman" w:eastAsia="Times New Roman" w:cs="Times New Roman"/>
                <w:b/>
                <w:bCs/>
                <w:color w:val="000000" w:themeColor="text1"/>
                <w:sz w:val="26"/>
                <w:szCs w:val="26"/>
                <w:rtl w:val="0"/>
                <w14:textFill>
                  <w14:solidFill>
                    <w14:schemeClr w14:val="tx1"/>
                  </w14:solidFill>
                </w14:textFill>
              </w:rPr>
              <w:t>T</w:t>
            </w:r>
            <w:r>
              <w:rPr>
                <w:rFonts w:hint="default" w:ascii="Times New Roman" w:hAnsi="Times New Roman" w:eastAsia="Times New Roman" w:cs="Times New Roman"/>
                <w:b/>
                <w:bCs/>
                <w:color w:val="000000" w:themeColor="text1"/>
                <w:sz w:val="26"/>
                <w:szCs w:val="26"/>
                <w:rtl w:val="0"/>
                <w:lang w:val="en-US"/>
                <w14:textFill>
                  <w14:solidFill>
                    <w14:schemeClr w14:val="tx1"/>
                  </w14:solidFill>
                </w14:textFill>
              </w:rPr>
              <w:t>H</w:t>
            </w:r>
            <w:r>
              <w:rPr>
                <w:rFonts w:hint="default" w:ascii="Times New Roman" w:hAnsi="Times New Roman" w:eastAsia="Times New Roman" w:cs="Times New Roman"/>
                <w:b/>
                <w:bCs/>
                <w:color w:val="000000" w:themeColor="text1"/>
                <w:sz w:val="26"/>
                <w:szCs w:val="26"/>
                <w:rtl w:val="0"/>
                <w14:textFill>
                  <w14:solidFill>
                    <w14:schemeClr w14:val="tx1"/>
                  </w14:solidFill>
                </w14:textFill>
              </w:rPr>
              <w:t>S PHAN THANH HY</w:t>
            </w:r>
          </w:p>
          <w:p w14:paraId="7C28EADB">
            <w:pPr>
              <w:keepNext w:val="0"/>
              <w:keepLines w:val="0"/>
              <w:pageBreakBefore w:val="0"/>
              <w:widowControl w:val="0"/>
              <w:kinsoku/>
              <w:wordWrap/>
              <w:overflowPunct/>
              <w:topLinePunct w:val="0"/>
              <w:autoSpaceDE/>
              <w:autoSpaceDN/>
              <w:bidi w:val="0"/>
              <w:adjustRightInd/>
              <w:snapToGrid/>
              <w:spacing w:before="60" w:after="60" w:line="288" w:lineRule="auto"/>
              <w:ind w:left="1275" w:right="-105" w:firstLine="0"/>
              <w:textAlignment w:val="auto"/>
              <w:rPr>
                <w:rFonts w:hint="default" w:ascii="Times New Roman" w:hAnsi="Times New Roman" w:eastAsia="Times New Roman" w:cs="Times New Roman"/>
                <w:b/>
                <w:bCs/>
                <w:color w:val="000000" w:themeColor="text1"/>
                <w:sz w:val="26"/>
                <w:szCs w:val="26"/>
                <w14:textFill>
                  <w14:solidFill>
                    <w14:schemeClr w14:val="tx1"/>
                  </w14:solidFill>
                </w14:textFill>
              </w:rPr>
            </w:pPr>
            <w:r>
              <w:rPr>
                <w:rFonts w:hint="default" w:ascii="Times New Roman" w:hAnsi="Times New Roman" w:eastAsia="Times New Roman" w:cs="Times New Roman"/>
                <w:b/>
                <w:bCs/>
                <w:color w:val="000000" w:themeColor="text1"/>
                <w:sz w:val="26"/>
                <w:szCs w:val="26"/>
                <w:rtl w:val="0"/>
                <w14:textFill>
                  <w14:solidFill>
                    <w14:schemeClr w14:val="tx1"/>
                  </w14:solidFill>
                </w14:textFill>
              </w:rPr>
              <w:t>Sinh viên thực hiện:                  TRẦN NGUYỄN MINH TRÍ</w:t>
            </w:r>
          </w:p>
          <w:p w14:paraId="0991B789">
            <w:pPr>
              <w:keepNext w:val="0"/>
              <w:keepLines w:val="0"/>
              <w:pageBreakBefore w:val="0"/>
              <w:widowControl w:val="0"/>
              <w:kinsoku/>
              <w:wordWrap/>
              <w:overflowPunct/>
              <w:topLinePunct w:val="0"/>
              <w:autoSpaceDE/>
              <w:autoSpaceDN/>
              <w:bidi w:val="0"/>
              <w:adjustRightInd/>
              <w:snapToGrid/>
              <w:spacing w:before="60" w:after="60" w:line="288" w:lineRule="auto"/>
              <w:ind w:left="1275" w:right="-105" w:firstLine="0"/>
              <w:textAlignment w:val="auto"/>
              <w:rPr>
                <w:rFonts w:hint="default" w:ascii="Times New Roman" w:hAnsi="Times New Roman" w:eastAsia="Times New Roman" w:cs="Times New Roman"/>
                <w:b/>
                <w:bCs/>
                <w:color w:val="000000" w:themeColor="text1"/>
                <w:sz w:val="26"/>
                <w:szCs w:val="26"/>
                <w14:textFill>
                  <w14:solidFill>
                    <w14:schemeClr w14:val="tx1"/>
                  </w14:solidFill>
                </w14:textFill>
              </w:rPr>
            </w:pPr>
            <w:r>
              <w:rPr>
                <w:rFonts w:hint="default" w:ascii="Times New Roman" w:hAnsi="Times New Roman" w:eastAsia="Times New Roman" w:cs="Times New Roman"/>
                <w:b/>
                <w:bCs/>
                <w:color w:val="000000" w:themeColor="text1"/>
                <w:sz w:val="26"/>
                <w:szCs w:val="26"/>
                <w:rtl w:val="0"/>
                <w14:textFill>
                  <w14:solidFill>
                    <w14:schemeClr w14:val="tx1"/>
                  </w14:solidFill>
                </w14:textFill>
              </w:rPr>
              <w:t xml:space="preserve">Mã số sinh viên:                        </w:t>
            </w:r>
            <w:r>
              <w:rPr>
                <w:rFonts w:hint="default" w:ascii="Times New Roman" w:hAnsi="Times New Roman" w:eastAsia="Times New Roman" w:cs="Times New Roman"/>
                <w:b/>
                <w:bCs/>
                <w:color w:val="000000" w:themeColor="text1"/>
                <w:sz w:val="26"/>
                <w:szCs w:val="26"/>
                <w:rtl w:val="0"/>
                <w:lang w:val="en-US"/>
                <w14:textFill>
                  <w14:solidFill>
                    <w14:schemeClr w14:val="tx1"/>
                  </w14:solidFill>
                </w14:textFill>
              </w:rPr>
              <w:t xml:space="preserve"> </w:t>
            </w:r>
            <w:r>
              <w:rPr>
                <w:rFonts w:hint="default" w:ascii="Times New Roman" w:hAnsi="Times New Roman" w:eastAsia="Times New Roman" w:cs="Times New Roman"/>
                <w:b/>
                <w:bCs/>
                <w:color w:val="000000" w:themeColor="text1"/>
                <w:sz w:val="26"/>
                <w:szCs w:val="26"/>
                <w:rtl w:val="0"/>
                <w14:textFill>
                  <w14:solidFill>
                    <w14:schemeClr w14:val="tx1"/>
                  </w14:solidFill>
                </w14:textFill>
              </w:rPr>
              <w:t>N22DCCN187</w:t>
            </w:r>
          </w:p>
          <w:p w14:paraId="54AB5D78">
            <w:pPr>
              <w:keepNext w:val="0"/>
              <w:keepLines w:val="0"/>
              <w:pageBreakBefore w:val="0"/>
              <w:widowControl w:val="0"/>
              <w:kinsoku/>
              <w:wordWrap/>
              <w:overflowPunct/>
              <w:topLinePunct w:val="0"/>
              <w:autoSpaceDE/>
              <w:autoSpaceDN/>
              <w:bidi w:val="0"/>
              <w:adjustRightInd/>
              <w:snapToGrid/>
              <w:spacing w:before="60" w:after="60" w:line="288" w:lineRule="auto"/>
              <w:ind w:left="1275" w:right="-105" w:firstLine="0"/>
              <w:textAlignment w:val="auto"/>
              <w:rPr>
                <w:rFonts w:hint="default" w:ascii="Times New Roman" w:hAnsi="Times New Roman" w:eastAsia="Times New Roman" w:cs="Times New Roman"/>
                <w:b/>
                <w:bCs/>
                <w:color w:val="000000" w:themeColor="text1"/>
                <w:sz w:val="26"/>
                <w:szCs w:val="26"/>
                <w14:textFill>
                  <w14:solidFill>
                    <w14:schemeClr w14:val="tx1"/>
                  </w14:solidFill>
                </w14:textFill>
              </w:rPr>
            </w:pPr>
            <w:r>
              <w:rPr>
                <w:rFonts w:hint="default" w:ascii="Times New Roman" w:hAnsi="Times New Roman" w:eastAsia="Times New Roman" w:cs="Times New Roman"/>
                <w:b/>
                <w:bCs/>
                <w:color w:val="000000" w:themeColor="text1"/>
                <w:sz w:val="26"/>
                <w:szCs w:val="26"/>
                <w:rtl w:val="0"/>
                <w14:textFill>
                  <w14:solidFill>
                    <w14:schemeClr w14:val="tx1"/>
                  </w14:solidFill>
                </w14:textFill>
              </w:rPr>
              <w:t>Lớp:                                            D22CQMT01-N</w:t>
            </w:r>
          </w:p>
          <w:p w14:paraId="1CD13609">
            <w:pPr>
              <w:keepNext w:val="0"/>
              <w:keepLines w:val="0"/>
              <w:pageBreakBefore w:val="0"/>
              <w:widowControl w:val="0"/>
              <w:kinsoku/>
              <w:wordWrap/>
              <w:overflowPunct/>
              <w:topLinePunct w:val="0"/>
              <w:autoSpaceDE/>
              <w:autoSpaceDN/>
              <w:bidi w:val="0"/>
              <w:adjustRightInd/>
              <w:snapToGrid/>
              <w:spacing w:before="60" w:after="60" w:line="288" w:lineRule="auto"/>
              <w:ind w:left="1275" w:right="-105" w:firstLine="0"/>
              <w:textAlignment w:val="auto"/>
              <w:rPr>
                <w:rFonts w:hint="default" w:ascii="Times New Roman" w:hAnsi="Times New Roman" w:eastAsia="Times New Roman" w:cs="Times New Roman"/>
                <w:b/>
                <w:bCs/>
                <w:color w:val="000000" w:themeColor="text1"/>
                <w:sz w:val="26"/>
                <w:szCs w:val="26"/>
                <w14:textFill>
                  <w14:solidFill>
                    <w14:schemeClr w14:val="tx1"/>
                  </w14:solidFill>
                </w14:textFill>
              </w:rPr>
            </w:pPr>
            <w:r>
              <w:rPr>
                <w:rFonts w:hint="default" w:ascii="Times New Roman" w:hAnsi="Times New Roman" w:eastAsia="Times New Roman" w:cs="Times New Roman"/>
                <w:b/>
                <w:bCs/>
                <w:color w:val="000000" w:themeColor="text1"/>
                <w:sz w:val="26"/>
                <w:szCs w:val="26"/>
                <w:rtl w:val="0"/>
                <w14:textFill>
                  <w14:solidFill>
                    <w14:schemeClr w14:val="tx1"/>
                  </w14:solidFill>
                </w14:textFill>
              </w:rPr>
              <w:t>Khóa:                                          2022 - 2027</w:t>
            </w:r>
          </w:p>
          <w:p w14:paraId="2111D62B">
            <w:pPr>
              <w:keepNext w:val="0"/>
              <w:keepLines w:val="0"/>
              <w:pageBreakBefore w:val="0"/>
              <w:widowControl w:val="0"/>
              <w:kinsoku/>
              <w:wordWrap/>
              <w:overflowPunct/>
              <w:topLinePunct w:val="0"/>
              <w:autoSpaceDE/>
              <w:autoSpaceDN/>
              <w:bidi w:val="0"/>
              <w:adjustRightInd/>
              <w:snapToGrid/>
              <w:spacing w:before="60" w:after="60" w:line="288" w:lineRule="auto"/>
              <w:ind w:left="1275" w:right="-105" w:firstLine="0"/>
              <w:textAlignment w:val="auto"/>
              <w:rPr>
                <w:rFonts w:hint="default" w:ascii="Times New Roman" w:hAnsi="Times New Roman" w:eastAsia="Times New Roman" w:cs="Times New Roman"/>
                <w:b/>
                <w:bCs/>
                <w:color w:val="000000" w:themeColor="text1"/>
                <w:sz w:val="26"/>
                <w:szCs w:val="26"/>
                <w14:textFill>
                  <w14:solidFill>
                    <w14:schemeClr w14:val="tx1"/>
                  </w14:solidFill>
                </w14:textFill>
              </w:rPr>
            </w:pPr>
            <w:r>
              <w:rPr>
                <w:rFonts w:hint="default" w:ascii="Times New Roman" w:hAnsi="Times New Roman" w:eastAsia="Times New Roman" w:cs="Times New Roman"/>
                <w:b/>
                <w:bCs/>
                <w:color w:val="000000" w:themeColor="text1"/>
                <w:sz w:val="26"/>
                <w:szCs w:val="26"/>
                <w:rtl w:val="0"/>
                <w14:textFill>
                  <w14:solidFill>
                    <w14:schemeClr w14:val="tx1"/>
                  </w14:solidFill>
                </w14:textFill>
              </w:rPr>
              <w:t>Ngành:                                        CÔNG NGHỆ THÔNG ITN</w:t>
            </w:r>
          </w:p>
          <w:p w14:paraId="244A0788">
            <w:pPr>
              <w:keepNext w:val="0"/>
              <w:keepLines w:val="0"/>
              <w:pageBreakBefore w:val="0"/>
              <w:widowControl w:val="0"/>
              <w:kinsoku/>
              <w:wordWrap/>
              <w:overflowPunct/>
              <w:topLinePunct w:val="0"/>
              <w:autoSpaceDE/>
              <w:autoSpaceDN/>
              <w:bidi w:val="0"/>
              <w:adjustRightInd/>
              <w:snapToGrid/>
              <w:spacing w:before="60" w:after="60" w:line="288" w:lineRule="auto"/>
              <w:ind w:left="1275" w:right="-105" w:firstLine="0"/>
              <w:textAlignment w:val="auto"/>
              <w:rPr>
                <w:rFonts w:hint="default" w:ascii="Times New Roman" w:hAnsi="Times New Roman" w:eastAsia="Times New Roman" w:cs="Times New Roman"/>
                <w:b/>
                <w:bCs/>
                <w:color w:val="000000" w:themeColor="text1"/>
                <w:sz w:val="38"/>
                <w:szCs w:val="38"/>
                <w14:textFill>
                  <w14:solidFill>
                    <w14:schemeClr w14:val="tx1"/>
                  </w14:solidFill>
                </w14:textFill>
              </w:rPr>
            </w:pPr>
            <w:r>
              <w:rPr>
                <w:rFonts w:hint="default" w:ascii="Times New Roman" w:hAnsi="Times New Roman" w:eastAsia="Times New Roman" w:cs="Times New Roman"/>
                <w:b/>
                <w:bCs/>
                <w:color w:val="000000" w:themeColor="text1"/>
                <w:sz w:val="26"/>
                <w:szCs w:val="26"/>
                <w:rtl w:val="0"/>
                <w14:textFill>
                  <w14:solidFill>
                    <w14:schemeClr w14:val="tx1"/>
                  </w14:solidFill>
                </w14:textFill>
              </w:rPr>
              <w:t>Hệ:                                               ĐẠI HỌC CHÍNH QUY</w:t>
            </w:r>
            <w:r>
              <w:rPr>
                <w:rFonts w:hint="default" w:ascii="Times New Roman" w:hAnsi="Times New Roman" w:eastAsia="Times New Roman" w:cs="Times New Roman"/>
                <w:b/>
                <w:bCs/>
                <w:color w:val="000000" w:themeColor="text1"/>
                <w:sz w:val="38"/>
                <w:szCs w:val="38"/>
                <w:rtl w:val="0"/>
                <w14:textFill>
                  <w14:solidFill>
                    <w14:schemeClr w14:val="tx1"/>
                  </w14:solidFill>
                </w14:textFill>
              </w:rPr>
              <w:t xml:space="preserve"> </w:t>
            </w:r>
          </w:p>
          <w:p w14:paraId="60E11939">
            <w:pPr>
              <w:keepNext w:val="0"/>
              <w:keepLines w:val="0"/>
              <w:pageBreakBefore w:val="0"/>
              <w:widowControl w:val="0"/>
              <w:kinsoku/>
              <w:wordWrap/>
              <w:overflowPunct/>
              <w:topLinePunct w:val="0"/>
              <w:autoSpaceDE/>
              <w:autoSpaceDN/>
              <w:bidi w:val="0"/>
              <w:adjustRightInd/>
              <w:snapToGrid/>
              <w:spacing w:before="60" w:after="60" w:line="288" w:lineRule="auto"/>
              <w:jc w:val="center"/>
              <w:textAlignment w:val="auto"/>
              <w:rPr>
                <w:rFonts w:hint="default" w:ascii="Times New Roman" w:hAnsi="Times New Roman" w:eastAsia="Times New Roman" w:cs="Times New Roman"/>
                <w:b/>
                <w:bCs/>
                <w:color w:val="000000" w:themeColor="text1"/>
                <w:sz w:val="30"/>
                <w:szCs w:val="30"/>
                <w:rtl w:val="0"/>
                <w14:textFill>
                  <w14:solidFill>
                    <w14:schemeClr w14:val="tx1"/>
                  </w14:solidFill>
                </w14:textFill>
              </w:rPr>
            </w:pPr>
          </w:p>
          <w:p w14:paraId="13DABA29">
            <w:pPr>
              <w:keepNext w:val="0"/>
              <w:keepLines w:val="0"/>
              <w:pageBreakBefore w:val="0"/>
              <w:widowControl w:val="0"/>
              <w:kinsoku/>
              <w:wordWrap/>
              <w:overflowPunct/>
              <w:topLinePunct w:val="0"/>
              <w:autoSpaceDE/>
              <w:autoSpaceDN/>
              <w:bidi w:val="0"/>
              <w:adjustRightInd/>
              <w:snapToGrid/>
              <w:spacing w:before="60" w:after="60" w:line="288" w:lineRule="auto"/>
              <w:jc w:val="center"/>
              <w:textAlignment w:val="auto"/>
              <w:rPr>
                <w:rFonts w:hint="default" w:ascii="Times New Roman" w:hAnsi="Times New Roman" w:eastAsia="Times New Roman" w:cs="Times New Roman"/>
                <w:b/>
                <w:bCs/>
                <w:color w:val="000000" w:themeColor="text1"/>
                <w:sz w:val="30"/>
                <w:szCs w:val="30"/>
                <w:rtl w:val="0"/>
                <w14:textFill>
                  <w14:solidFill>
                    <w14:schemeClr w14:val="tx1"/>
                  </w14:solidFill>
                </w14:textFill>
              </w:rPr>
            </w:pPr>
          </w:p>
          <w:p w14:paraId="4E52D65C">
            <w:pPr>
              <w:keepNext w:val="0"/>
              <w:keepLines w:val="0"/>
              <w:pageBreakBefore w:val="0"/>
              <w:widowControl w:val="0"/>
              <w:kinsoku/>
              <w:wordWrap/>
              <w:overflowPunct/>
              <w:topLinePunct w:val="0"/>
              <w:autoSpaceDE/>
              <w:autoSpaceDN/>
              <w:bidi w:val="0"/>
              <w:adjustRightInd/>
              <w:snapToGrid/>
              <w:spacing w:before="60" w:after="60" w:line="288" w:lineRule="auto"/>
              <w:jc w:val="center"/>
              <w:textAlignment w:val="auto"/>
              <w:rPr>
                <w:rFonts w:hint="default" w:ascii="Times New Roman" w:hAnsi="Times New Roman" w:eastAsia="Times New Roman" w:cs="Times New Roman"/>
                <w:b/>
                <w:bCs/>
                <w:color w:val="000000" w:themeColor="text1"/>
                <w:sz w:val="38"/>
                <w:szCs w:val="38"/>
                <w14:textFill>
                  <w14:solidFill>
                    <w14:schemeClr w14:val="tx1"/>
                  </w14:solidFill>
                </w14:textFill>
              </w:rPr>
            </w:pPr>
            <w:r>
              <w:rPr>
                <w:rFonts w:hint="default" w:ascii="Times New Roman" w:hAnsi="Times New Roman" w:eastAsia="Times New Roman" w:cs="Times New Roman"/>
                <w:b/>
                <w:bCs/>
                <w:color w:val="000000" w:themeColor="text1"/>
                <w:sz w:val="30"/>
                <w:szCs w:val="30"/>
                <w:rtl w:val="0"/>
                <w14:textFill>
                  <w14:solidFill>
                    <w14:schemeClr w14:val="tx1"/>
                  </w14:solidFill>
                </w14:textFill>
              </w:rPr>
              <w:t>TP.HCM 06/2026</w:t>
            </w:r>
          </w:p>
        </w:tc>
      </w:tr>
    </w:tbl>
    <w:p w14:paraId="126ADA2C">
      <w:pPr>
        <w:keepNext w:val="0"/>
        <w:keepLines w:val="0"/>
        <w:pageBreakBefore w:val="0"/>
        <w:widowControl/>
        <w:kinsoku/>
        <w:wordWrap/>
        <w:overflowPunct/>
        <w:topLinePunct w:val="0"/>
        <w:autoSpaceDE/>
        <w:autoSpaceDN/>
        <w:bidi w:val="0"/>
        <w:adjustRightInd/>
        <w:snapToGrid/>
        <w:spacing w:before="60" w:after="60" w:line="288" w:lineRule="auto"/>
        <w:ind w:firstLine="709" w:firstLineChars="0"/>
        <w:jc w:val="both"/>
        <w:textAlignment w:val="auto"/>
        <w:rPr>
          <w:rFonts w:ascii="Times New Roman" w:hAnsi="Times New Roman"/>
          <w:sz w:val="24"/>
        </w:rPr>
      </w:pPr>
    </w:p>
    <w:p w14:paraId="1164A830">
      <w:pPr>
        <w:keepNext w:val="0"/>
        <w:keepLines w:val="0"/>
        <w:pageBreakBefore w:val="0"/>
        <w:widowControl/>
        <w:kinsoku/>
        <w:wordWrap/>
        <w:overflowPunct/>
        <w:topLinePunct w:val="0"/>
        <w:autoSpaceDE/>
        <w:autoSpaceDN/>
        <w:bidi w:val="0"/>
        <w:adjustRightInd/>
        <w:snapToGrid/>
        <w:spacing w:before="60" w:after="60" w:line="288" w:lineRule="auto"/>
        <w:ind w:firstLine="709" w:firstLineChars="0"/>
        <w:jc w:val="both"/>
        <w:textAlignment w:val="auto"/>
        <w:rPr>
          <w:rFonts w:ascii="Times New Roman" w:hAnsi="Times New Roman"/>
          <w:sz w:val="24"/>
        </w:rPr>
      </w:pPr>
    </w:p>
    <w:p w14:paraId="17E119EE">
      <w:pPr>
        <w:keepNext w:val="0"/>
        <w:keepLines w:val="0"/>
        <w:pageBreakBefore w:val="0"/>
        <w:widowControl/>
        <w:kinsoku/>
        <w:wordWrap/>
        <w:overflowPunct/>
        <w:topLinePunct w:val="0"/>
        <w:autoSpaceDE/>
        <w:autoSpaceDN/>
        <w:bidi w:val="0"/>
        <w:adjustRightInd/>
        <w:snapToGrid/>
        <w:spacing w:before="60" w:after="60" w:line="288" w:lineRule="auto"/>
        <w:ind w:firstLine="709" w:firstLineChars="0"/>
        <w:jc w:val="both"/>
        <w:textAlignment w:val="auto"/>
        <w:rPr>
          <w:rFonts w:ascii="Times New Roman" w:hAnsi="Times New Roman"/>
          <w:sz w:val="24"/>
        </w:rPr>
      </w:pPr>
    </w:p>
    <w:p w14:paraId="7BCA3E18">
      <w:pPr>
        <w:keepNext w:val="0"/>
        <w:keepLines w:val="0"/>
        <w:pageBreakBefore w:val="0"/>
        <w:widowControl/>
        <w:kinsoku/>
        <w:wordWrap/>
        <w:overflowPunct/>
        <w:topLinePunct w:val="0"/>
        <w:autoSpaceDE/>
        <w:autoSpaceDN/>
        <w:bidi w:val="0"/>
        <w:adjustRightInd/>
        <w:snapToGrid/>
        <w:spacing w:before="60" w:after="60" w:line="288" w:lineRule="auto"/>
        <w:ind w:firstLine="709" w:firstLineChars="0"/>
        <w:jc w:val="both"/>
        <w:textAlignment w:val="auto"/>
        <w:rPr>
          <w:rFonts w:ascii="Times New Roman" w:hAnsi="Times New Roman"/>
          <w:sz w:val="24"/>
        </w:rPr>
      </w:pPr>
    </w:p>
    <w:p w14:paraId="73253630">
      <w:pPr>
        <w:keepNext w:val="0"/>
        <w:keepLines w:val="0"/>
        <w:pageBreakBefore w:val="0"/>
        <w:widowControl/>
        <w:kinsoku/>
        <w:wordWrap/>
        <w:overflowPunct/>
        <w:topLinePunct w:val="0"/>
        <w:autoSpaceDE/>
        <w:autoSpaceDN/>
        <w:bidi w:val="0"/>
        <w:adjustRightInd/>
        <w:snapToGrid/>
        <w:spacing w:before="60" w:after="60" w:line="288" w:lineRule="auto"/>
        <w:ind w:firstLine="709" w:firstLineChars="0"/>
        <w:jc w:val="both"/>
        <w:textAlignment w:val="auto"/>
        <w:rPr>
          <w:rFonts w:ascii="Times New Roman" w:hAnsi="Times New Roman"/>
          <w:sz w:val="24"/>
        </w:rPr>
      </w:pPr>
    </w:p>
    <w:p w14:paraId="112E442F">
      <w:pPr>
        <w:keepNext w:val="0"/>
        <w:keepLines w:val="0"/>
        <w:pageBreakBefore w:val="0"/>
        <w:widowControl/>
        <w:kinsoku/>
        <w:wordWrap/>
        <w:overflowPunct/>
        <w:topLinePunct w:val="0"/>
        <w:autoSpaceDE/>
        <w:autoSpaceDN/>
        <w:bidi w:val="0"/>
        <w:adjustRightInd/>
        <w:snapToGrid/>
        <w:spacing w:before="60" w:after="60" w:line="288" w:lineRule="auto"/>
        <w:ind w:firstLine="709" w:firstLineChars="0"/>
        <w:jc w:val="both"/>
        <w:textAlignment w:val="auto"/>
        <w:rPr>
          <w:rFonts w:ascii="Times New Roman" w:hAnsi="Times New Roman"/>
          <w:sz w:val="24"/>
        </w:rPr>
      </w:pPr>
    </w:p>
    <w:p w14:paraId="5CF43E8A">
      <w:pPr>
        <w:keepNext w:val="0"/>
        <w:keepLines w:val="0"/>
        <w:pageBreakBefore w:val="0"/>
        <w:widowControl/>
        <w:kinsoku/>
        <w:wordWrap/>
        <w:overflowPunct/>
        <w:topLinePunct w:val="0"/>
        <w:autoSpaceDE/>
        <w:autoSpaceDN/>
        <w:bidi w:val="0"/>
        <w:adjustRightInd/>
        <w:snapToGrid/>
        <w:spacing w:before="60" w:after="60" w:line="288" w:lineRule="auto"/>
        <w:ind w:firstLine="709" w:firstLineChars="0"/>
        <w:jc w:val="both"/>
        <w:textAlignment w:val="auto"/>
        <w:rPr>
          <w:rFonts w:ascii="Times New Roman" w:hAnsi="Times New Roman"/>
          <w:sz w:val="24"/>
        </w:rPr>
      </w:pPr>
    </w:p>
    <w:p w14:paraId="62480BF4">
      <w:pPr>
        <w:keepNext w:val="0"/>
        <w:keepLines w:val="0"/>
        <w:pageBreakBefore w:val="0"/>
        <w:widowControl/>
        <w:kinsoku/>
        <w:wordWrap/>
        <w:overflowPunct/>
        <w:topLinePunct w:val="0"/>
        <w:autoSpaceDE/>
        <w:autoSpaceDN/>
        <w:bidi w:val="0"/>
        <w:adjustRightInd/>
        <w:snapToGrid/>
        <w:spacing w:before="60" w:after="60" w:line="288" w:lineRule="auto"/>
        <w:ind w:firstLine="709" w:firstLineChars="0"/>
        <w:jc w:val="both"/>
        <w:textAlignment w:val="auto"/>
        <w:rPr>
          <w:rFonts w:ascii="Times New Roman" w:hAnsi="Times New Roman"/>
          <w:sz w:val="24"/>
        </w:rPr>
      </w:pPr>
    </w:p>
    <w:p w14:paraId="0000002C">
      <w:pPr>
        <w:keepNext w:val="0"/>
        <w:keepLines w:val="0"/>
        <w:pageBreakBefore w:val="0"/>
        <w:widowControl/>
        <w:kinsoku/>
        <w:wordWrap/>
        <w:overflowPunct/>
        <w:topLinePunct w:val="0"/>
        <w:autoSpaceDE/>
        <w:autoSpaceDN/>
        <w:bidi w:val="0"/>
        <w:adjustRightInd/>
        <w:snapToGrid/>
        <w:spacing w:before="60" w:after="60" w:line="288" w:lineRule="auto"/>
        <w:jc w:val="center"/>
        <w:textAlignment w:val="auto"/>
        <w:rPr>
          <w:rFonts w:hint="default" w:ascii="Times New Roman" w:hAnsi="Times New Roman" w:eastAsia="Times New Roman" w:cs="Times New Roman"/>
          <w:b/>
          <w:bCs/>
          <w:color w:val="000000" w:themeColor="text1"/>
          <w:sz w:val="32"/>
          <w:szCs w:val="32"/>
          <w14:textFill>
            <w14:solidFill>
              <w14:schemeClr w14:val="tx1"/>
            </w14:solidFill>
          </w14:textFill>
        </w:rPr>
      </w:pPr>
      <w:r>
        <w:rPr>
          <w:rFonts w:hint="default" w:ascii="Times New Roman" w:hAnsi="Times New Roman" w:eastAsia="Times New Roman" w:cs="Times New Roman"/>
          <w:b/>
          <w:bCs/>
          <w:color w:val="000000" w:themeColor="text1"/>
          <w:sz w:val="32"/>
          <w:szCs w:val="32"/>
          <w:rtl w:val="0"/>
          <w14:textFill>
            <w14:solidFill>
              <w14:schemeClr w14:val="tx1"/>
            </w14:solidFill>
          </w14:textFill>
        </w:rPr>
        <w:t xml:space="preserve">LỜI CẢM ƠN </w:t>
      </w:r>
    </w:p>
    <w:p w14:paraId="0000002E">
      <w:pPr>
        <w:keepNext w:val="0"/>
        <w:keepLines w:val="0"/>
        <w:pageBreakBefore w:val="0"/>
        <w:widowControl/>
        <w:kinsoku/>
        <w:wordWrap/>
        <w:overflowPunct/>
        <w:topLinePunct w:val="0"/>
        <w:autoSpaceDE/>
        <w:autoSpaceDN/>
        <w:bidi w:val="0"/>
        <w:adjustRightInd/>
        <w:snapToGrid/>
        <w:spacing w:before="60" w:after="60" w:line="288" w:lineRule="auto"/>
        <w:ind w:firstLine="850"/>
        <w:jc w:val="both"/>
        <w:textAlignment w:val="auto"/>
        <w:rPr>
          <w:rFonts w:hint="default" w:ascii="Times New Roman" w:hAnsi="Times New Roman" w:eastAsia="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color w:val="000000" w:themeColor="text1"/>
          <w:sz w:val="26"/>
          <w:szCs w:val="26"/>
          <w:rtl w:val="0"/>
          <w14:textFill>
            <w14:solidFill>
              <w14:schemeClr w14:val="tx1"/>
            </w14:solidFill>
          </w14:textFill>
        </w:rPr>
        <w:t xml:space="preserve">Đầu tiên, em xin gửi lời cảm ơn sâu sắc đến thầy Phan Thanh Hy đã tạo điều kiện, giúp em học tập và có được những kiến thức cơ bản làm tiền đề giúp em hoàn thành được đồ án này. Nhờ sự hướng dẫn tận tình và chu đáo của thầy, em đã học hỏi được nhiều kinh nghiệm và hoàn thành thuận lợi, đúng tiến độ cho đồ án của mình. </w:t>
      </w:r>
    </w:p>
    <w:p w14:paraId="00000030">
      <w:pPr>
        <w:keepNext w:val="0"/>
        <w:keepLines w:val="0"/>
        <w:pageBreakBefore w:val="0"/>
        <w:widowControl/>
        <w:kinsoku/>
        <w:wordWrap/>
        <w:overflowPunct/>
        <w:topLinePunct w:val="0"/>
        <w:autoSpaceDE/>
        <w:autoSpaceDN/>
        <w:bidi w:val="0"/>
        <w:adjustRightInd/>
        <w:snapToGrid/>
        <w:spacing w:before="60" w:after="60" w:line="288" w:lineRule="auto"/>
        <w:ind w:firstLine="850"/>
        <w:jc w:val="both"/>
        <w:textAlignment w:val="auto"/>
        <w:rPr>
          <w:rFonts w:hint="default" w:ascii="Times New Roman" w:hAnsi="Times New Roman" w:eastAsia="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color w:val="000000" w:themeColor="text1"/>
          <w:sz w:val="26"/>
          <w:szCs w:val="26"/>
          <w:rtl w:val="0"/>
          <w14:textFill>
            <w14:solidFill>
              <w14:schemeClr w14:val="tx1"/>
            </w14:solidFill>
          </w14:textFill>
        </w:rPr>
        <w:t xml:space="preserve">Trong quá trình thực hiện đồ án, em luôn giữ một tinh thần cầu tiến, học hỏi và cải thiện từ những sai lầm, tham khảo từ nhiều nguồn tài liệu khác nhau và luôn mong tạo ra được sản phẩm chất lượng nhất có thể. Tuy nhiên, do vốn kiến thức còn hạn chế trong quá trình trau dồi từng ngày, em không thể tránh được những sai sót, vì vậy em mong rằng thầy sẽ đưa ra nhận xét một cách chân thành để em học hỏi thêm kinh nghiệm nhằm mục đích phục vụ tốt các dự án khác trong tương lai. </w:t>
      </w:r>
    </w:p>
    <w:p w14:paraId="00000031">
      <w:pPr>
        <w:keepNext w:val="0"/>
        <w:keepLines w:val="0"/>
        <w:pageBreakBefore w:val="0"/>
        <w:widowControl/>
        <w:kinsoku/>
        <w:wordWrap/>
        <w:overflowPunct/>
        <w:topLinePunct w:val="0"/>
        <w:autoSpaceDE/>
        <w:autoSpaceDN/>
        <w:bidi w:val="0"/>
        <w:adjustRightInd/>
        <w:snapToGrid/>
        <w:spacing w:before="60" w:after="60" w:line="288" w:lineRule="auto"/>
        <w:ind w:firstLine="850"/>
        <w:jc w:val="both"/>
        <w:textAlignment w:val="auto"/>
        <w:rPr>
          <w:rFonts w:hint="default" w:ascii="Times New Roman" w:hAnsi="Times New Roman" w:eastAsia="Times New Roman" w:cs="Times New Roman"/>
          <w:b/>
          <w:bCs/>
          <w:color w:val="000000" w:themeColor="text1"/>
          <w:sz w:val="26"/>
          <w:szCs w:val="26"/>
          <w:rtl w:val="0"/>
          <w14:textFill>
            <w14:solidFill>
              <w14:schemeClr w14:val="tx1"/>
            </w14:solidFill>
          </w14:textFill>
        </w:rPr>
      </w:pPr>
      <w:r>
        <w:rPr>
          <w:rFonts w:hint="default" w:ascii="Times New Roman" w:hAnsi="Times New Roman" w:eastAsia="Times New Roman" w:cs="Times New Roman"/>
          <w:color w:val="000000" w:themeColor="text1"/>
          <w:sz w:val="26"/>
          <w:szCs w:val="26"/>
          <w:rtl w:val="0"/>
          <w14:textFill>
            <w14:solidFill>
              <w14:schemeClr w14:val="tx1"/>
            </w14:solidFill>
          </w14:textFill>
        </w:rPr>
        <w:t>Em xin chân thành cảm ơn thầy!</w:t>
      </w:r>
      <w:r>
        <w:rPr>
          <w:rFonts w:hint="default" w:ascii="Times New Roman" w:hAnsi="Times New Roman" w:eastAsia="Times New Roman" w:cs="Times New Roman"/>
          <w:b/>
          <w:bCs/>
          <w:color w:val="000000" w:themeColor="text1"/>
          <w:sz w:val="26"/>
          <w:szCs w:val="26"/>
          <w:rtl w:val="0"/>
          <w14:textFill>
            <w14:solidFill>
              <w14:schemeClr w14:val="tx1"/>
            </w14:solidFill>
          </w14:textFill>
        </w:rPr>
        <w:t xml:space="preserve"> </w:t>
      </w:r>
    </w:p>
    <w:p w14:paraId="44595986">
      <w:pPr>
        <w:keepNext w:val="0"/>
        <w:keepLines w:val="0"/>
        <w:pageBreakBefore w:val="0"/>
        <w:widowControl/>
        <w:kinsoku/>
        <w:wordWrap/>
        <w:overflowPunct/>
        <w:topLinePunct w:val="0"/>
        <w:autoSpaceDE/>
        <w:autoSpaceDN/>
        <w:bidi w:val="0"/>
        <w:adjustRightInd/>
        <w:snapToGrid/>
        <w:spacing w:before="60" w:after="60" w:line="288" w:lineRule="auto"/>
        <w:ind w:firstLine="850"/>
        <w:jc w:val="both"/>
        <w:textAlignment w:val="auto"/>
        <w:rPr>
          <w:rFonts w:hint="default" w:ascii="Times New Roman" w:hAnsi="Times New Roman" w:eastAsia="Times New Roman" w:cs="Times New Roman"/>
          <w:b/>
          <w:bCs/>
          <w:color w:val="000000" w:themeColor="text1"/>
          <w:sz w:val="26"/>
          <w:szCs w:val="26"/>
          <w:rtl w:val="0"/>
          <w14:textFill>
            <w14:solidFill>
              <w14:schemeClr w14:val="tx1"/>
            </w14:solidFill>
          </w14:textFill>
        </w:rPr>
      </w:pPr>
    </w:p>
    <w:p w14:paraId="13401966">
      <w:pPr>
        <w:keepNext w:val="0"/>
        <w:keepLines w:val="0"/>
        <w:pageBreakBefore w:val="0"/>
        <w:widowControl/>
        <w:kinsoku/>
        <w:wordWrap/>
        <w:overflowPunct/>
        <w:topLinePunct w:val="0"/>
        <w:autoSpaceDE/>
        <w:autoSpaceDN/>
        <w:bidi w:val="0"/>
        <w:adjustRightInd/>
        <w:snapToGrid/>
        <w:spacing w:before="60" w:after="60" w:line="288" w:lineRule="auto"/>
        <w:ind w:firstLine="850"/>
        <w:jc w:val="both"/>
        <w:textAlignment w:val="auto"/>
        <w:rPr>
          <w:rFonts w:hint="default" w:ascii="Times New Roman" w:hAnsi="Times New Roman" w:eastAsia="Times New Roman" w:cs="Times New Roman"/>
          <w:b/>
          <w:bCs/>
          <w:color w:val="000000" w:themeColor="text1"/>
          <w:sz w:val="26"/>
          <w:szCs w:val="26"/>
          <w:rtl w:val="0"/>
          <w14:textFill>
            <w14:solidFill>
              <w14:schemeClr w14:val="tx1"/>
            </w14:solidFill>
          </w14:textFill>
        </w:rPr>
      </w:pPr>
    </w:p>
    <w:p w14:paraId="48ECEE9A">
      <w:pPr>
        <w:keepNext w:val="0"/>
        <w:keepLines w:val="0"/>
        <w:pageBreakBefore w:val="0"/>
        <w:widowControl/>
        <w:kinsoku/>
        <w:wordWrap/>
        <w:overflowPunct/>
        <w:topLinePunct w:val="0"/>
        <w:autoSpaceDE/>
        <w:autoSpaceDN/>
        <w:bidi w:val="0"/>
        <w:adjustRightInd/>
        <w:snapToGrid/>
        <w:spacing w:before="60" w:after="60" w:line="288" w:lineRule="auto"/>
        <w:ind w:firstLine="850"/>
        <w:jc w:val="both"/>
        <w:textAlignment w:val="auto"/>
        <w:rPr>
          <w:rFonts w:hint="default" w:ascii="Times New Roman" w:hAnsi="Times New Roman" w:eastAsia="Times New Roman" w:cs="Times New Roman"/>
          <w:b/>
          <w:bCs/>
          <w:color w:val="000000" w:themeColor="text1"/>
          <w:sz w:val="26"/>
          <w:szCs w:val="26"/>
          <w:rtl w:val="0"/>
          <w14:textFill>
            <w14:solidFill>
              <w14:schemeClr w14:val="tx1"/>
            </w14:solidFill>
          </w14:textFill>
        </w:rPr>
      </w:pPr>
    </w:p>
    <w:p w14:paraId="6FB01206">
      <w:pPr>
        <w:keepNext w:val="0"/>
        <w:keepLines w:val="0"/>
        <w:pageBreakBefore w:val="0"/>
        <w:widowControl/>
        <w:kinsoku/>
        <w:wordWrap/>
        <w:overflowPunct/>
        <w:topLinePunct w:val="0"/>
        <w:autoSpaceDE/>
        <w:autoSpaceDN/>
        <w:bidi w:val="0"/>
        <w:adjustRightInd/>
        <w:snapToGrid/>
        <w:spacing w:before="60" w:after="60" w:line="288" w:lineRule="auto"/>
        <w:ind w:firstLine="850"/>
        <w:jc w:val="both"/>
        <w:textAlignment w:val="auto"/>
        <w:rPr>
          <w:rFonts w:hint="default" w:ascii="Times New Roman" w:hAnsi="Times New Roman" w:eastAsia="Times New Roman" w:cs="Times New Roman"/>
          <w:b/>
          <w:bCs/>
          <w:color w:val="000000" w:themeColor="text1"/>
          <w:sz w:val="26"/>
          <w:szCs w:val="26"/>
          <w:rtl w:val="0"/>
          <w14:textFill>
            <w14:solidFill>
              <w14:schemeClr w14:val="tx1"/>
            </w14:solidFill>
          </w14:textFill>
        </w:rPr>
      </w:pPr>
    </w:p>
    <w:p w14:paraId="55F18D5C">
      <w:pPr>
        <w:keepNext w:val="0"/>
        <w:keepLines w:val="0"/>
        <w:pageBreakBefore w:val="0"/>
        <w:widowControl/>
        <w:kinsoku/>
        <w:wordWrap/>
        <w:overflowPunct/>
        <w:topLinePunct w:val="0"/>
        <w:autoSpaceDE/>
        <w:autoSpaceDN/>
        <w:bidi w:val="0"/>
        <w:adjustRightInd/>
        <w:snapToGrid/>
        <w:spacing w:before="60" w:after="60" w:line="288" w:lineRule="auto"/>
        <w:ind w:firstLine="850"/>
        <w:jc w:val="both"/>
        <w:textAlignment w:val="auto"/>
        <w:rPr>
          <w:rFonts w:hint="default" w:ascii="Times New Roman" w:hAnsi="Times New Roman" w:eastAsia="Times New Roman" w:cs="Times New Roman"/>
          <w:b/>
          <w:bCs/>
          <w:color w:val="000000" w:themeColor="text1"/>
          <w:sz w:val="26"/>
          <w:szCs w:val="26"/>
          <w:rtl w:val="0"/>
          <w14:textFill>
            <w14:solidFill>
              <w14:schemeClr w14:val="tx1"/>
            </w14:solidFill>
          </w14:textFill>
        </w:rPr>
      </w:pPr>
    </w:p>
    <w:p w14:paraId="1BD8EC59">
      <w:pPr>
        <w:keepNext w:val="0"/>
        <w:keepLines w:val="0"/>
        <w:pageBreakBefore w:val="0"/>
        <w:widowControl/>
        <w:kinsoku/>
        <w:wordWrap/>
        <w:overflowPunct/>
        <w:topLinePunct w:val="0"/>
        <w:autoSpaceDE/>
        <w:autoSpaceDN/>
        <w:bidi w:val="0"/>
        <w:adjustRightInd/>
        <w:snapToGrid/>
        <w:spacing w:before="60" w:after="60" w:line="288" w:lineRule="auto"/>
        <w:ind w:firstLine="850"/>
        <w:jc w:val="both"/>
        <w:textAlignment w:val="auto"/>
        <w:rPr>
          <w:rFonts w:hint="default" w:ascii="Times New Roman" w:hAnsi="Times New Roman" w:eastAsia="Times New Roman" w:cs="Times New Roman"/>
          <w:b/>
          <w:bCs/>
          <w:color w:val="000000" w:themeColor="text1"/>
          <w:sz w:val="26"/>
          <w:szCs w:val="26"/>
          <w:rtl w:val="0"/>
          <w14:textFill>
            <w14:solidFill>
              <w14:schemeClr w14:val="tx1"/>
            </w14:solidFill>
          </w14:textFill>
        </w:rPr>
      </w:pPr>
    </w:p>
    <w:p w14:paraId="69D83A35">
      <w:pPr>
        <w:keepNext w:val="0"/>
        <w:keepLines w:val="0"/>
        <w:pageBreakBefore w:val="0"/>
        <w:widowControl/>
        <w:kinsoku/>
        <w:wordWrap/>
        <w:overflowPunct/>
        <w:topLinePunct w:val="0"/>
        <w:autoSpaceDE/>
        <w:autoSpaceDN/>
        <w:bidi w:val="0"/>
        <w:adjustRightInd/>
        <w:snapToGrid/>
        <w:spacing w:before="60" w:after="60" w:line="288" w:lineRule="auto"/>
        <w:ind w:firstLine="850"/>
        <w:jc w:val="both"/>
        <w:textAlignment w:val="auto"/>
        <w:rPr>
          <w:rFonts w:hint="default" w:ascii="Times New Roman" w:hAnsi="Times New Roman" w:eastAsia="Times New Roman" w:cs="Times New Roman"/>
          <w:b/>
          <w:bCs/>
          <w:color w:val="000000" w:themeColor="text1"/>
          <w:sz w:val="26"/>
          <w:szCs w:val="26"/>
          <w:rtl w:val="0"/>
          <w14:textFill>
            <w14:solidFill>
              <w14:schemeClr w14:val="tx1"/>
            </w14:solidFill>
          </w14:textFill>
        </w:rPr>
      </w:pPr>
    </w:p>
    <w:p w14:paraId="51F6211D">
      <w:pPr>
        <w:keepNext w:val="0"/>
        <w:keepLines w:val="0"/>
        <w:pageBreakBefore w:val="0"/>
        <w:widowControl/>
        <w:kinsoku/>
        <w:wordWrap/>
        <w:overflowPunct/>
        <w:topLinePunct w:val="0"/>
        <w:autoSpaceDE/>
        <w:autoSpaceDN/>
        <w:bidi w:val="0"/>
        <w:adjustRightInd/>
        <w:snapToGrid/>
        <w:spacing w:before="60" w:after="60" w:line="288" w:lineRule="auto"/>
        <w:ind w:firstLine="850"/>
        <w:jc w:val="both"/>
        <w:textAlignment w:val="auto"/>
        <w:rPr>
          <w:rFonts w:hint="default" w:ascii="Times New Roman" w:hAnsi="Times New Roman" w:eastAsia="Times New Roman" w:cs="Times New Roman"/>
          <w:b/>
          <w:bCs/>
          <w:color w:val="000000" w:themeColor="text1"/>
          <w:sz w:val="26"/>
          <w:szCs w:val="26"/>
          <w:rtl w:val="0"/>
          <w14:textFill>
            <w14:solidFill>
              <w14:schemeClr w14:val="tx1"/>
            </w14:solidFill>
          </w14:textFill>
        </w:rPr>
      </w:pPr>
    </w:p>
    <w:p w14:paraId="34740DF5">
      <w:pPr>
        <w:keepNext w:val="0"/>
        <w:keepLines w:val="0"/>
        <w:pageBreakBefore w:val="0"/>
        <w:widowControl/>
        <w:kinsoku/>
        <w:wordWrap/>
        <w:overflowPunct/>
        <w:topLinePunct w:val="0"/>
        <w:autoSpaceDE/>
        <w:autoSpaceDN/>
        <w:bidi w:val="0"/>
        <w:adjustRightInd/>
        <w:snapToGrid/>
        <w:spacing w:before="60" w:after="60" w:line="288" w:lineRule="auto"/>
        <w:ind w:firstLine="850"/>
        <w:jc w:val="both"/>
        <w:textAlignment w:val="auto"/>
        <w:rPr>
          <w:rFonts w:hint="default" w:ascii="Times New Roman" w:hAnsi="Times New Roman" w:eastAsia="Times New Roman" w:cs="Times New Roman"/>
          <w:b/>
          <w:bCs/>
          <w:color w:val="000000" w:themeColor="text1"/>
          <w:sz w:val="26"/>
          <w:szCs w:val="26"/>
          <w:rtl w:val="0"/>
          <w14:textFill>
            <w14:solidFill>
              <w14:schemeClr w14:val="tx1"/>
            </w14:solidFill>
          </w14:textFill>
        </w:rPr>
      </w:pPr>
    </w:p>
    <w:p w14:paraId="64642A7F">
      <w:pPr>
        <w:pStyle w:val="2"/>
        <w:keepNext/>
        <w:keepLines/>
        <w:pageBreakBefore w:val="0"/>
        <w:widowControl/>
        <w:kinsoku/>
        <w:wordWrap/>
        <w:overflowPunct/>
        <w:topLinePunct w:val="0"/>
        <w:autoSpaceDE/>
        <w:autoSpaceDN/>
        <w:bidi w:val="0"/>
        <w:adjustRightInd/>
        <w:snapToGrid/>
        <w:spacing w:before="60" w:after="60" w:line="288" w:lineRule="auto"/>
        <w:textAlignment w:val="auto"/>
        <w:rPr>
          <w:rFonts w:hint="default" w:ascii="Times New Roman" w:hAnsi="Times New Roman" w:cs="Times New Roman"/>
          <w:rtl w:val="0"/>
          <w:lang w:val="en-US"/>
        </w:rPr>
      </w:pPr>
    </w:p>
    <w:p w14:paraId="028D0394">
      <w:pPr>
        <w:rPr>
          <w:rFonts w:hint="default"/>
          <w:rtl w:val="0"/>
          <w:lang w:val="en-US"/>
        </w:rPr>
      </w:pPr>
    </w:p>
    <w:p w14:paraId="4E3F71F4">
      <w:pPr>
        <w:rPr>
          <w:rFonts w:hint="default"/>
          <w:rtl w:val="0"/>
          <w:lang w:val="en-US"/>
        </w:rPr>
      </w:pPr>
    </w:p>
    <w:p w14:paraId="7B78543A">
      <w:pPr>
        <w:rPr>
          <w:rFonts w:hint="default"/>
          <w:rtl w:val="0"/>
          <w:lang w:val="en-US"/>
        </w:rPr>
      </w:pPr>
    </w:p>
    <w:p w14:paraId="37D5C162">
      <w:pPr>
        <w:jc w:val="center"/>
        <w:rPr>
          <w:rFonts w:hint="default" w:ascii="Times New Roman" w:hAnsi="Times New Roman" w:cs="Times New Roman"/>
          <w:b/>
          <w:bCs/>
          <w:sz w:val="44"/>
          <w:szCs w:val="44"/>
          <w:rtl w:val="0"/>
          <w:lang w:val="en-US"/>
        </w:rPr>
      </w:pPr>
    </w:p>
    <w:p w14:paraId="2BCA35CF">
      <w:pPr>
        <w:jc w:val="center"/>
        <w:rPr>
          <w:rFonts w:hint="default" w:ascii="Times New Roman" w:hAnsi="Times New Roman" w:cs="Times New Roman"/>
          <w:b/>
          <w:bCs/>
          <w:sz w:val="44"/>
          <w:szCs w:val="44"/>
          <w:rtl w:val="0"/>
          <w:lang w:val="en-US"/>
        </w:rPr>
      </w:pPr>
    </w:p>
    <w:p w14:paraId="2F169397">
      <w:pPr>
        <w:jc w:val="center"/>
        <w:rPr>
          <w:rFonts w:hint="default" w:ascii="Times New Roman" w:hAnsi="Times New Roman" w:cs="Times New Roman"/>
          <w:b/>
          <w:bCs/>
          <w:sz w:val="44"/>
          <w:szCs w:val="44"/>
          <w:rtl w:val="0"/>
          <w:lang w:val="en-US"/>
        </w:rPr>
      </w:pPr>
      <w:r>
        <w:rPr>
          <w:rFonts w:hint="default" w:ascii="Times New Roman" w:hAnsi="Times New Roman" w:cs="Times New Roman"/>
          <w:b/>
          <w:bCs/>
          <w:sz w:val="44"/>
          <w:szCs w:val="44"/>
          <w:rtl w:val="0"/>
          <w:lang w:val="en-US"/>
        </w:rPr>
        <w:t>Mục lục</w:t>
      </w:r>
    </w:p>
    <w:p w14:paraId="215C3737">
      <w:pPr>
        <w:pStyle w:val="142"/>
        <w:tabs>
          <w:tab w:val="right" w:leader="dot" w:pos="8306"/>
        </w:tabs>
        <w:rPr>
          <w:rFonts w:hint="default" w:ascii="Times New Roman" w:hAnsi="Times New Roman" w:cs="Times New Roman"/>
          <w:sz w:val="24"/>
          <w:szCs w:val="24"/>
        </w:rPr>
      </w:pPr>
      <w:r>
        <w:rPr>
          <w:rFonts w:hint="default" w:ascii="Times New Roman" w:hAnsi="Times New Roman" w:cs="Times New Roman"/>
          <w:sz w:val="24"/>
          <w:szCs w:val="24"/>
          <w:lang w:val="en-US"/>
        </w:rPr>
        <w:fldChar w:fldCharType="begin"/>
      </w:r>
      <w:r>
        <w:rPr>
          <w:rFonts w:hint="default" w:ascii="Times New Roman" w:hAnsi="Times New Roman" w:cs="Times New Roman"/>
          <w:sz w:val="24"/>
          <w:szCs w:val="24"/>
          <w:lang w:val="en-US"/>
        </w:rPr>
        <w:instrText xml:space="preserve">TOC \o "1-3" \h \u </w:instrText>
      </w:r>
      <w:r>
        <w:rPr>
          <w:rFonts w:hint="default" w:ascii="Times New Roman" w:hAnsi="Times New Roman" w:cs="Times New Roman"/>
          <w:sz w:val="24"/>
          <w:szCs w:val="24"/>
          <w:lang w:val="en-US"/>
        </w:rPr>
        <w:fldChar w:fldCharType="separate"/>
      </w:r>
      <w:r>
        <w:rPr>
          <w:rFonts w:hint="default" w:ascii="Times New Roman" w:hAnsi="Times New Roman" w:cs="Times New Roman"/>
          <w:sz w:val="24"/>
          <w:szCs w:val="24"/>
          <w:lang w:val="en-US"/>
        </w:rPr>
        <w:fldChar w:fldCharType="begin"/>
      </w:r>
      <w:r>
        <w:rPr>
          <w:rFonts w:hint="default" w:ascii="Times New Roman" w:hAnsi="Times New Roman" w:cs="Times New Roman"/>
          <w:sz w:val="24"/>
          <w:szCs w:val="24"/>
          <w:lang w:val="en-US"/>
        </w:rPr>
        <w:instrText xml:space="preserve"> HYPERLINK \l _Toc28750 </w:instrText>
      </w:r>
      <w:r>
        <w:rPr>
          <w:rFonts w:hint="default" w:ascii="Times New Roman" w:hAnsi="Times New Roman" w:cs="Times New Roman"/>
          <w:sz w:val="24"/>
          <w:szCs w:val="24"/>
          <w:lang w:val="en-US"/>
        </w:rPr>
        <w:fldChar w:fldCharType="separate"/>
      </w:r>
      <w:r>
        <w:rPr>
          <w:rFonts w:hint="default" w:ascii="Times New Roman" w:hAnsi="Times New Roman" w:cs="Times New Roman"/>
          <w:sz w:val="24"/>
          <w:szCs w:val="24"/>
          <w:rtl w:val="0"/>
          <w:lang w:val="en-US"/>
        </w:rPr>
        <w:t>CHƯƠNG 1. TỔNG QUAN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_Toc28750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w:t>
      </w:r>
      <w:r>
        <w:rPr>
          <w:rFonts w:hint="default" w:ascii="Times New Roman" w:hAnsi="Times New Roman" w:cs="Times New Roman"/>
          <w:sz w:val="24"/>
          <w:szCs w:val="24"/>
        </w:rPr>
        <w:fldChar w:fldCharType="end"/>
      </w:r>
      <w:r>
        <w:rPr>
          <w:rFonts w:hint="default" w:ascii="Times New Roman" w:hAnsi="Times New Roman" w:cs="Times New Roman"/>
          <w:sz w:val="24"/>
          <w:szCs w:val="24"/>
          <w:lang w:val="en-US"/>
        </w:rPr>
        <w:fldChar w:fldCharType="end"/>
      </w:r>
    </w:p>
    <w:p w14:paraId="2ECACFB3">
      <w:pPr>
        <w:pStyle w:val="143"/>
        <w:tabs>
          <w:tab w:val="right" w:leader="dot" w:pos="8306"/>
        </w:tabs>
        <w:rPr>
          <w:rFonts w:hint="default" w:ascii="Times New Roman" w:hAnsi="Times New Roman" w:cs="Times New Roman"/>
          <w:sz w:val="24"/>
          <w:szCs w:val="24"/>
        </w:rPr>
      </w:pPr>
      <w:r>
        <w:rPr>
          <w:rFonts w:hint="default" w:ascii="Times New Roman" w:hAnsi="Times New Roman" w:cs="Times New Roman"/>
          <w:sz w:val="24"/>
          <w:szCs w:val="24"/>
          <w:lang w:val="en-US"/>
        </w:rPr>
        <w:fldChar w:fldCharType="begin"/>
      </w:r>
      <w:r>
        <w:rPr>
          <w:rFonts w:hint="default" w:ascii="Times New Roman" w:hAnsi="Times New Roman" w:cs="Times New Roman"/>
          <w:sz w:val="24"/>
          <w:szCs w:val="24"/>
          <w:lang w:val="en-US"/>
        </w:rPr>
        <w:instrText xml:space="preserve"> HYPERLINK \l _Toc18545 </w:instrText>
      </w:r>
      <w:r>
        <w:rPr>
          <w:rFonts w:hint="default" w:ascii="Times New Roman" w:hAnsi="Times New Roman" w:cs="Times New Roman"/>
          <w:sz w:val="24"/>
          <w:szCs w:val="24"/>
          <w:lang w:val="en-US"/>
        </w:rPr>
        <w:fldChar w:fldCharType="separate"/>
      </w:r>
      <w:r>
        <w:rPr>
          <w:rFonts w:hint="default" w:ascii="Times New Roman" w:hAnsi="Times New Roman" w:cs="Times New Roman"/>
          <w:sz w:val="24"/>
          <w:szCs w:val="24"/>
          <w:rtl w:val="0"/>
          <w:lang w:val="en-US"/>
        </w:rPr>
        <w:t>1.1 Lý do chọn đề tài</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_Toc18545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w:t>
      </w:r>
      <w:r>
        <w:rPr>
          <w:rFonts w:hint="default" w:ascii="Times New Roman" w:hAnsi="Times New Roman" w:cs="Times New Roman"/>
          <w:sz w:val="24"/>
          <w:szCs w:val="24"/>
        </w:rPr>
        <w:fldChar w:fldCharType="end"/>
      </w:r>
      <w:r>
        <w:rPr>
          <w:rFonts w:hint="default" w:ascii="Times New Roman" w:hAnsi="Times New Roman" w:cs="Times New Roman"/>
          <w:sz w:val="24"/>
          <w:szCs w:val="24"/>
          <w:lang w:val="en-US"/>
        </w:rPr>
        <w:fldChar w:fldCharType="end"/>
      </w:r>
    </w:p>
    <w:p w14:paraId="4EBF6F96">
      <w:pPr>
        <w:pStyle w:val="143"/>
        <w:tabs>
          <w:tab w:val="right" w:leader="dot" w:pos="8306"/>
        </w:tabs>
        <w:rPr>
          <w:rFonts w:hint="default" w:ascii="Times New Roman" w:hAnsi="Times New Roman" w:cs="Times New Roman"/>
          <w:sz w:val="24"/>
          <w:szCs w:val="24"/>
        </w:rPr>
      </w:pPr>
      <w:r>
        <w:rPr>
          <w:rFonts w:hint="default" w:ascii="Times New Roman" w:hAnsi="Times New Roman" w:cs="Times New Roman"/>
          <w:sz w:val="24"/>
          <w:szCs w:val="24"/>
          <w:lang w:val="en-US"/>
        </w:rPr>
        <w:fldChar w:fldCharType="begin"/>
      </w:r>
      <w:r>
        <w:rPr>
          <w:rFonts w:hint="default" w:ascii="Times New Roman" w:hAnsi="Times New Roman" w:cs="Times New Roman"/>
          <w:sz w:val="24"/>
          <w:szCs w:val="24"/>
          <w:lang w:val="en-US"/>
        </w:rPr>
        <w:instrText xml:space="preserve"> HYPERLINK \l _Toc30262 </w:instrText>
      </w:r>
      <w:r>
        <w:rPr>
          <w:rFonts w:hint="default" w:ascii="Times New Roman" w:hAnsi="Times New Roman" w:cs="Times New Roman"/>
          <w:sz w:val="24"/>
          <w:szCs w:val="24"/>
          <w:lang w:val="en-US"/>
        </w:rPr>
        <w:fldChar w:fldCharType="separate"/>
      </w:r>
      <w:r>
        <w:rPr>
          <w:rFonts w:hint="default" w:ascii="Times New Roman" w:hAnsi="Times New Roman" w:cs="Times New Roman"/>
          <w:sz w:val="24"/>
          <w:szCs w:val="24"/>
          <w:rtl w:val="0"/>
          <w:lang w:val="en-US"/>
        </w:rPr>
        <w:t>1.2 Mục tiêu nghiên cứu</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_Toc30262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w:t>
      </w:r>
      <w:r>
        <w:rPr>
          <w:rFonts w:hint="default" w:ascii="Times New Roman" w:hAnsi="Times New Roman" w:cs="Times New Roman"/>
          <w:sz w:val="24"/>
          <w:szCs w:val="24"/>
        </w:rPr>
        <w:fldChar w:fldCharType="end"/>
      </w:r>
      <w:r>
        <w:rPr>
          <w:rFonts w:hint="default" w:ascii="Times New Roman" w:hAnsi="Times New Roman" w:cs="Times New Roman"/>
          <w:sz w:val="24"/>
          <w:szCs w:val="24"/>
          <w:lang w:val="en-US"/>
        </w:rPr>
        <w:fldChar w:fldCharType="end"/>
      </w:r>
    </w:p>
    <w:p w14:paraId="5F8DD962">
      <w:pPr>
        <w:pStyle w:val="144"/>
        <w:tabs>
          <w:tab w:val="right" w:leader="dot" w:pos="8306"/>
        </w:tabs>
        <w:rPr>
          <w:rFonts w:hint="default" w:ascii="Times New Roman" w:hAnsi="Times New Roman" w:cs="Times New Roman"/>
          <w:sz w:val="24"/>
          <w:szCs w:val="24"/>
        </w:rPr>
      </w:pPr>
      <w:r>
        <w:rPr>
          <w:rFonts w:hint="default" w:ascii="Times New Roman" w:hAnsi="Times New Roman" w:cs="Times New Roman"/>
          <w:sz w:val="24"/>
          <w:szCs w:val="24"/>
          <w:lang w:val="en-US"/>
        </w:rPr>
        <w:fldChar w:fldCharType="begin"/>
      </w:r>
      <w:r>
        <w:rPr>
          <w:rFonts w:hint="default" w:ascii="Times New Roman" w:hAnsi="Times New Roman" w:cs="Times New Roman"/>
          <w:sz w:val="24"/>
          <w:szCs w:val="24"/>
          <w:lang w:val="en-US"/>
        </w:rPr>
        <w:instrText xml:space="preserve"> HYPERLINK \l _Toc591 </w:instrText>
      </w:r>
      <w:r>
        <w:rPr>
          <w:rFonts w:hint="default" w:ascii="Times New Roman" w:hAnsi="Times New Roman" w:cs="Times New Roman"/>
          <w:sz w:val="24"/>
          <w:szCs w:val="24"/>
          <w:lang w:val="en-US"/>
        </w:rPr>
        <w:fldChar w:fldCharType="separate"/>
      </w:r>
      <w:r>
        <w:rPr>
          <w:rFonts w:hint="default" w:ascii="Times New Roman" w:hAnsi="Times New Roman" w:cs="Times New Roman"/>
          <w:sz w:val="24"/>
          <w:szCs w:val="24"/>
          <w:rtl w:val="0"/>
          <w:lang w:val="en-US"/>
        </w:rPr>
        <w:t>1.2.1 Mục tiêu tổng quát</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_Toc591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w:t>
      </w:r>
      <w:r>
        <w:rPr>
          <w:rFonts w:hint="default" w:ascii="Times New Roman" w:hAnsi="Times New Roman" w:cs="Times New Roman"/>
          <w:sz w:val="24"/>
          <w:szCs w:val="24"/>
        </w:rPr>
        <w:fldChar w:fldCharType="end"/>
      </w:r>
      <w:r>
        <w:rPr>
          <w:rFonts w:hint="default" w:ascii="Times New Roman" w:hAnsi="Times New Roman" w:cs="Times New Roman"/>
          <w:sz w:val="24"/>
          <w:szCs w:val="24"/>
          <w:lang w:val="en-US"/>
        </w:rPr>
        <w:fldChar w:fldCharType="end"/>
      </w:r>
    </w:p>
    <w:p w14:paraId="692A2250">
      <w:pPr>
        <w:pStyle w:val="144"/>
        <w:tabs>
          <w:tab w:val="right" w:leader="dot" w:pos="8306"/>
        </w:tabs>
        <w:rPr>
          <w:rFonts w:hint="default" w:ascii="Times New Roman" w:hAnsi="Times New Roman" w:cs="Times New Roman"/>
          <w:sz w:val="24"/>
          <w:szCs w:val="24"/>
        </w:rPr>
      </w:pPr>
      <w:r>
        <w:rPr>
          <w:rFonts w:hint="default" w:ascii="Times New Roman" w:hAnsi="Times New Roman" w:cs="Times New Roman"/>
          <w:sz w:val="24"/>
          <w:szCs w:val="24"/>
          <w:lang w:val="en-US"/>
        </w:rPr>
        <w:fldChar w:fldCharType="begin"/>
      </w:r>
      <w:r>
        <w:rPr>
          <w:rFonts w:hint="default" w:ascii="Times New Roman" w:hAnsi="Times New Roman" w:cs="Times New Roman"/>
          <w:sz w:val="24"/>
          <w:szCs w:val="24"/>
          <w:lang w:val="en-US"/>
        </w:rPr>
        <w:instrText xml:space="preserve"> HYPERLINK \l _Toc13817 </w:instrText>
      </w:r>
      <w:r>
        <w:rPr>
          <w:rFonts w:hint="default" w:ascii="Times New Roman" w:hAnsi="Times New Roman" w:cs="Times New Roman"/>
          <w:sz w:val="24"/>
          <w:szCs w:val="24"/>
          <w:lang w:val="en-US"/>
        </w:rPr>
        <w:fldChar w:fldCharType="separate"/>
      </w:r>
      <w:r>
        <w:rPr>
          <w:rFonts w:hint="default" w:ascii="Times New Roman" w:hAnsi="Times New Roman" w:cs="Times New Roman"/>
          <w:sz w:val="24"/>
          <w:szCs w:val="24"/>
          <w:rtl w:val="0"/>
          <w:lang w:val="en-US"/>
        </w:rPr>
        <w:t>1.2.2 Mục tiêu cụ thể</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_Toc13817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w:t>
      </w:r>
      <w:r>
        <w:rPr>
          <w:rFonts w:hint="default" w:ascii="Times New Roman" w:hAnsi="Times New Roman" w:cs="Times New Roman"/>
          <w:sz w:val="24"/>
          <w:szCs w:val="24"/>
        </w:rPr>
        <w:fldChar w:fldCharType="end"/>
      </w:r>
      <w:r>
        <w:rPr>
          <w:rFonts w:hint="default" w:ascii="Times New Roman" w:hAnsi="Times New Roman" w:cs="Times New Roman"/>
          <w:sz w:val="24"/>
          <w:szCs w:val="24"/>
          <w:lang w:val="en-US"/>
        </w:rPr>
        <w:fldChar w:fldCharType="end"/>
      </w:r>
    </w:p>
    <w:p w14:paraId="543E3445">
      <w:pPr>
        <w:pStyle w:val="143"/>
        <w:tabs>
          <w:tab w:val="right" w:leader="dot" w:pos="8306"/>
        </w:tabs>
        <w:rPr>
          <w:rFonts w:hint="default" w:ascii="Times New Roman" w:hAnsi="Times New Roman" w:cs="Times New Roman"/>
          <w:sz w:val="24"/>
          <w:szCs w:val="24"/>
        </w:rPr>
      </w:pPr>
      <w:r>
        <w:rPr>
          <w:rFonts w:hint="default" w:ascii="Times New Roman" w:hAnsi="Times New Roman" w:cs="Times New Roman"/>
          <w:sz w:val="24"/>
          <w:szCs w:val="24"/>
          <w:lang w:val="en-US"/>
        </w:rPr>
        <w:fldChar w:fldCharType="begin"/>
      </w:r>
      <w:r>
        <w:rPr>
          <w:rFonts w:hint="default" w:ascii="Times New Roman" w:hAnsi="Times New Roman" w:cs="Times New Roman"/>
          <w:sz w:val="24"/>
          <w:szCs w:val="24"/>
          <w:lang w:val="en-US"/>
        </w:rPr>
        <w:instrText xml:space="preserve"> HYPERLINK \l _Toc2696 </w:instrText>
      </w:r>
      <w:r>
        <w:rPr>
          <w:rFonts w:hint="default" w:ascii="Times New Roman" w:hAnsi="Times New Roman" w:cs="Times New Roman"/>
          <w:sz w:val="24"/>
          <w:szCs w:val="24"/>
          <w:lang w:val="en-US"/>
        </w:rPr>
        <w:fldChar w:fldCharType="separate"/>
      </w:r>
      <w:r>
        <w:rPr>
          <w:rFonts w:hint="default" w:ascii="Times New Roman" w:hAnsi="Times New Roman" w:cs="Times New Roman"/>
          <w:sz w:val="24"/>
          <w:szCs w:val="24"/>
          <w:rtl w:val="0"/>
          <w:lang w:val="en-US"/>
        </w:rPr>
        <w:t>1.3 Đối tượng và phạm vi nghiên cứu</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_Toc2696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5</w:t>
      </w:r>
      <w:r>
        <w:rPr>
          <w:rFonts w:hint="default" w:ascii="Times New Roman" w:hAnsi="Times New Roman" w:cs="Times New Roman"/>
          <w:sz w:val="24"/>
          <w:szCs w:val="24"/>
        </w:rPr>
        <w:fldChar w:fldCharType="end"/>
      </w:r>
      <w:r>
        <w:rPr>
          <w:rFonts w:hint="default" w:ascii="Times New Roman" w:hAnsi="Times New Roman" w:cs="Times New Roman"/>
          <w:sz w:val="24"/>
          <w:szCs w:val="24"/>
          <w:lang w:val="en-US"/>
        </w:rPr>
        <w:fldChar w:fldCharType="end"/>
      </w:r>
    </w:p>
    <w:p w14:paraId="51A46B8A">
      <w:pPr>
        <w:pStyle w:val="144"/>
        <w:tabs>
          <w:tab w:val="right" w:leader="dot" w:pos="8306"/>
        </w:tabs>
        <w:rPr>
          <w:rFonts w:hint="default" w:ascii="Times New Roman" w:hAnsi="Times New Roman" w:cs="Times New Roman"/>
          <w:sz w:val="24"/>
          <w:szCs w:val="24"/>
        </w:rPr>
      </w:pPr>
      <w:r>
        <w:rPr>
          <w:rFonts w:hint="default" w:ascii="Times New Roman" w:hAnsi="Times New Roman" w:cs="Times New Roman"/>
          <w:sz w:val="24"/>
          <w:szCs w:val="24"/>
          <w:lang w:val="en-US"/>
        </w:rPr>
        <w:fldChar w:fldCharType="begin"/>
      </w:r>
      <w:r>
        <w:rPr>
          <w:rFonts w:hint="default" w:ascii="Times New Roman" w:hAnsi="Times New Roman" w:cs="Times New Roman"/>
          <w:sz w:val="24"/>
          <w:szCs w:val="24"/>
          <w:lang w:val="en-US"/>
        </w:rPr>
        <w:instrText xml:space="preserve"> HYPERLINK \l _Toc6122 </w:instrText>
      </w:r>
      <w:r>
        <w:rPr>
          <w:rFonts w:hint="default" w:ascii="Times New Roman" w:hAnsi="Times New Roman" w:cs="Times New Roman"/>
          <w:sz w:val="24"/>
          <w:szCs w:val="24"/>
          <w:lang w:val="en-US"/>
        </w:rPr>
        <w:fldChar w:fldCharType="separate"/>
      </w:r>
      <w:r>
        <w:rPr>
          <w:rFonts w:hint="default" w:ascii="Times New Roman" w:hAnsi="Times New Roman" w:cs="Times New Roman"/>
          <w:sz w:val="24"/>
          <w:szCs w:val="24"/>
          <w:rtl w:val="0"/>
          <w:lang w:val="en-US"/>
        </w:rPr>
        <w:t>1.3.1 Đối tượng nghiên cứu</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_Toc6122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5</w:t>
      </w:r>
      <w:r>
        <w:rPr>
          <w:rFonts w:hint="default" w:ascii="Times New Roman" w:hAnsi="Times New Roman" w:cs="Times New Roman"/>
          <w:sz w:val="24"/>
          <w:szCs w:val="24"/>
        </w:rPr>
        <w:fldChar w:fldCharType="end"/>
      </w:r>
      <w:r>
        <w:rPr>
          <w:rFonts w:hint="default" w:ascii="Times New Roman" w:hAnsi="Times New Roman" w:cs="Times New Roman"/>
          <w:sz w:val="24"/>
          <w:szCs w:val="24"/>
          <w:lang w:val="en-US"/>
        </w:rPr>
        <w:fldChar w:fldCharType="end"/>
      </w:r>
    </w:p>
    <w:p w14:paraId="7E2488C4">
      <w:pPr>
        <w:pStyle w:val="144"/>
        <w:tabs>
          <w:tab w:val="right" w:leader="dot" w:pos="8306"/>
        </w:tabs>
        <w:rPr>
          <w:rFonts w:hint="default" w:ascii="Times New Roman" w:hAnsi="Times New Roman" w:cs="Times New Roman"/>
          <w:sz w:val="24"/>
          <w:szCs w:val="24"/>
        </w:rPr>
      </w:pPr>
      <w:r>
        <w:rPr>
          <w:rFonts w:hint="default" w:ascii="Times New Roman" w:hAnsi="Times New Roman" w:cs="Times New Roman"/>
          <w:sz w:val="24"/>
          <w:szCs w:val="24"/>
          <w:lang w:val="en-US"/>
        </w:rPr>
        <w:fldChar w:fldCharType="begin"/>
      </w:r>
      <w:r>
        <w:rPr>
          <w:rFonts w:hint="default" w:ascii="Times New Roman" w:hAnsi="Times New Roman" w:cs="Times New Roman"/>
          <w:sz w:val="24"/>
          <w:szCs w:val="24"/>
          <w:lang w:val="en-US"/>
        </w:rPr>
        <w:instrText xml:space="preserve"> HYPERLINK \l _Toc387 </w:instrText>
      </w:r>
      <w:r>
        <w:rPr>
          <w:rFonts w:hint="default" w:ascii="Times New Roman" w:hAnsi="Times New Roman" w:cs="Times New Roman"/>
          <w:sz w:val="24"/>
          <w:szCs w:val="24"/>
          <w:lang w:val="en-US"/>
        </w:rPr>
        <w:fldChar w:fldCharType="separate"/>
      </w:r>
      <w:r>
        <w:rPr>
          <w:rFonts w:hint="default" w:ascii="Times New Roman" w:hAnsi="Times New Roman" w:cs="Times New Roman"/>
          <w:sz w:val="24"/>
          <w:szCs w:val="24"/>
          <w:rtl w:val="0"/>
          <w:lang w:val="en-US"/>
        </w:rPr>
        <w:t>1.3.2 Phạm vi nghiên cứu</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_Toc387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5</w:t>
      </w:r>
      <w:r>
        <w:rPr>
          <w:rFonts w:hint="default" w:ascii="Times New Roman" w:hAnsi="Times New Roman" w:cs="Times New Roman"/>
          <w:sz w:val="24"/>
          <w:szCs w:val="24"/>
        </w:rPr>
        <w:fldChar w:fldCharType="end"/>
      </w:r>
      <w:r>
        <w:rPr>
          <w:rFonts w:hint="default" w:ascii="Times New Roman" w:hAnsi="Times New Roman" w:cs="Times New Roman"/>
          <w:sz w:val="24"/>
          <w:szCs w:val="24"/>
          <w:lang w:val="en-US"/>
        </w:rPr>
        <w:fldChar w:fldCharType="end"/>
      </w:r>
    </w:p>
    <w:p w14:paraId="6629BF02">
      <w:pPr>
        <w:pStyle w:val="143"/>
        <w:tabs>
          <w:tab w:val="right" w:leader="dot" w:pos="8306"/>
        </w:tabs>
        <w:rPr>
          <w:rFonts w:hint="default" w:ascii="Times New Roman" w:hAnsi="Times New Roman" w:cs="Times New Roman"/>
          <w:sz w:val="24"/>
          <w:szCs w:val="24"/>
        </w:rPr>
      </w:pPr>
      <w:r>
        <w:rPr>
          <w:rFonts w:hint="default" w:ascii="Times New Roman" w:hAnsi="Times New Roman" w:cs="Times New Roman"/>
          <w:sz w:val="24"/>
          <w:szCs w:val="24"/>
          <w:lang w:val="en-US"/>
        </w:rPr>
        <w:fldChar w:fldCharType="begin"/>
      </w:r>
      <w:r>
        <w:rPr>
          <w:rFonts w:hint="default" w:ascii="Times New Roman" w:hAnsi="Times New Roman" w:cs="Times New Roman"/>
          <w:sz w:val="24"/>
          <w:szCs w:val="24"/>
          <w:lang w:val="en-US"/>
        </w:rPr>
        <w:instrText xml:space="preserve"> HYPERLINK \l _Toc13993 </w:instrText>
      </w:r>
      <w:r>
        <w:rPr>
          <w:rFonts w:hint="default" w:ascii="Times New Roman" w:hAnsi="Times New Roman" w:cs="Times New Roman"/>
          <w:sz w:val="24"/>
          <w:szCs w:val="24"/>
          <w:lang w:val="en-US"/>
        </w:rPr>
        <w:fldChar w:fldCharType="separate"/>
      </w:r>
      <w:r>
        <w:rPr>
          <w:rFonts w:hint="default" w:ascii="Times New Roman" w:hAnsi="Times New Roman" w:cs="Times New Roman"/>
          <w:sz w:val="24"/>
          <w:szCs w:val="24"/>
          <w:rtl w:val="0"/>
          <w:lang w:val="en-US"/>
        </w:rPr>
        <w:t>1.4 Thách thức</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_Toc13993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6</w:t>
      </w:r>
      <w:r>
        <w:rPr>
          <w:rFonts w:hint="default" w:ascii="Times New Roman" w:hAnsi="Times New Roman" w:cs="Times New Roman"/>
          <w:sz w:val="24"/>
          <w:szCs w:val="24"/>
        </w:rPr>
        <w:fldChar w:fldCharType="end"/>
      </w:r>
      <w:r>
        <w:rPr>
          <w:rFonts w:hint="default" w:ascii="Times New Roman" w:hAnsi="Times New Roman" w:cs="Times New Roman"/>
          <w:sz w:val="24"/>
          <w:szCs w:val="24"/>
          <w:lang w:val="en-US"/>
        </w:rPr>
        <w:fldChar w:fldCharType="end"/>
      </w:r>
    </w:p>
    <w:p w14:paraId="28776938">
      <w:pPr>
        <w:pStyle w:val="142"/>
        <w:tabs>
          <w:tab w:val="right" w:leader="dot" w:pos="8306"/>
        </w:tabs>
        <w:rPr>
          <w:rFonts w:hint="default" w:ascii="Times New Roman" w:hAnsi="Times New Roman" w:cs="Times New Roman"/>
          <w:sz w:val="24"/>
          <w:szCs w:val="24"/>
        </w:rPr>
      </w:pPr>
      <w:r>
        <w:rPr>
          <w:rFonts w:hint="default" w:ascii="Times New Roman" w:hAnsi="Times New Roman" w:cs="Times New Roman"/>
          <w:sz w:val="24"/>
          <w:szCs w:val="24"/>
          <w:lang w:val="en-US"/>
        </w:rPr>
        <w:fldChar w:fldCharType="begin"/>
      </w:r>
      <w:r>
        <w:rPr>
          <w:rFonts w:hint="default" w:ascii="Times New Roman" w:hAnsi="Times New Roman" w:cs="Times New Roman"/>
          <w:sz w:val="24"/>
          <w:szCs w:val="24"/>
          <w:lang w:val="en-US"/>
        </w:rPr>
        <w:instrText xml:space="preserve"> HYPERLINK \l _Toc3031 </w:instrText>
      </w:r>
      <w:r>
        <w:rPr>
          <w:rFonts w:hint="default" w:ascii="Times New Roman" w:hAnsi="Times New Roman" w:cs="Times New Roman"/>
          <w:sz w:val="24"/>
          <w:szCs w:val="24"/>
          <w:lang w:val="en-US"/>
        </w:rPr>
        <w:fldChar w:fldCharType="separate"/>
      </w:r>
      <w:r>
        <w:rPr>
          <w:rFonts w:hint="default" w:ascii="Times New Roman" w:hAnsi="Times New Roman" w:cs="Times New Roman"/>
          <w:sz w:val="24"/>
          <w:szCs w:val="24"/>
          <w:rtl w:val="0"/>
          <w:lang w:val="en-US"/>
        </w:rPr>
        <w:t>CHƯƠNG 2. CƠ SỞ LÝ THUYẾT</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_Toc3031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6</w:t>
      </w:r>
      <w:r>
        <w:rPr>
          <w:rFonts w:hint="default" w:ascii="Times New Roman" w:hAnsi="Times New Roman" w:cs="Times New Roman"/>
          <w:sz w:val="24"/>
          <w:szCs w:val="24"/>
        </w:rPr>
        <w:fldChar w:fldCharType="end"/>
      </w:r>
      <w:r>
        <w:rPr>
          <w:rFonts w:hint="default" w:ascii="Times New Roman" w:hAnsi="Times New Roman" w:cs="Times New Roman"/>
          <w:sz w:val="24"/>
          <w:szCs w:val="24"/>
          <w:lang w:val="en-US"/>
        </w:rPr>
        <w:fldChar w:fldCharType="end"/>
      </w:r>
    </w:p>
    <w:p w14:paraId="7A4F9EC5">
      <w:pPr>
        <w:pStyle w:val="143"/>
        <w:tabs>
          <w:tab w:val="right" w:leader="dot" w:pos="8306"/>
        </w:tabs>
        <w:rPr>
          <w:rFonts w:hint="default" w:ascii="Times New Roman" w:hAnsi="Times New Roman" w:cs="Times New Roman"/>
          <w:sz w:val="24"/>
          <w:szCs w:val="24"/>
        </w:rPr>
      </w:pPr>
      <w:r>
        <w:rPr>
          <w:rFonts w:hint="default" w:ascii="Times New Roman" w:hAnsi="Times New Roman" w:cs="Times New Roman"/>
          <w:sz w:val="24"/>
          <w:szCs w:val="24"/>
          <w:lang w:val="en-US"/>
        </w:rPr>
        <w:fldChar w:fldCharType="begin"/>
      </w:r>
      <w:r>
        <w:rPr>
          <w:rFonts w:hint="default" w:ascii="Times New Roman" w:hAnsi="Times New Roman" w:cs="Times New Roman"/>
          <w:sz w:val="24"/>
          <w:szCs w:val="24"/>
          <w:lang w:val="en-US"/>
        </w:rPr>
        <w:instrText xml:space="preserve"> HYPERLINK \l _Toc3867 </w:instrText>
      </w:r>
      <w:r>
        <w:rPr>
          <w:rFonts w:hint="default" w:ascii="Times New Roman" w:hAnsi="Times New Roman" w:cs="Times New Roman"/>
          <w:sz w:val="24"/>
          <w:szCs w:val="24"/>
          <w:lang w:val="en-US"/>
        </w:rPr>
        <w:fldChar w:fldCharType="separate"/>
      </w:r>
      <w:r>
        <w:rPr>
          <w:rFonts w:hint="default" w:ascii="Times New Roman" w:hAnsi="Times New Roman" w:cs="Times New Roman"/>
          <w:sz w:val="24"/>
          <w:szCs w:val="24"/>
          <w:rtl w:val="0"/>
          <w:lang w:val="en-US"/>
        </w:rPr>
        <w:t>2.1 Mô hình Client - Server</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_Toc3867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6</w:t>
      </w:r>
      <w:r>
        <w:rPr>
          <w:rFonts w:hint="default" w:ascii="Times New Roman" w:hAnsi="Times New Roman" w:cs="Times New Roman"/>
          <w:sz w:val="24"/>
          <w:szCs w:val="24"/>
        </w:rPr>
        <w:fldChar w:fldCharType="end"/>
      </w:r>
      <w:r>
        <w:rPr>
          <w:rFonts w:hint="default" w:ascii="Times New Roman" w:hAnsi="Times New Roman" w:cs="Times New Roman"/>
          <w:sz w:val="24"/>
          <w:szCs w:val="24"/>
          <w:lang w:val="en-US"/>
        </w:rPr>
        <w:fldChar w:fldCharType="end"/>
      </w:r>
    </w:p>
    <w:p w14:paraId="4B3464FB">
      <w:pPr>
        <w:pStyle w:val="143"/>
        <w:tabs>
          <w:tab w:val="right" w:leader="dot" w:pos="8306"/>
        </w:tabs>
        <w:rPr>
          <w:rFonts w:hint="default" w:ascii="Times New Roman" w:hAnsi="Times New Roman" w:cs="Times New Roman"/>
          <w:sz w:val="24"/>
          <w:szCs w:val="24"/>
        </w:rPr>
      </w:pPr>
      <w:r>
        <w:rPr>
          <w:rFonts w:hint="default" w:ascii="Times New Roman" w:hAnsi="Times New Roman" w:cs="Times New Roman"/>
          <w:sz w:val="24"/>
          <w:szCs w:val="24"/>
          <w:lang w:val="en-US"/>
        </w:rPr>
        <w:fldChar w:fldCharType="begin"/>
      </w:r>
      <w:r>
        <w:rPr>
          <w:rFonts w:hint="default" w:ascii="Times New Roman" w:hAnsi="Times New Roman" w:cs="Times New Roman"/>
          <w:sz w:val="24"/>
          <w:szCs w:val="24"/>
          <w:lang w:val="en-US"/>
        </w:rPr>
        <w:instrText xml:space="preserve"> HYPERLINK \l _Toc6869 </w:instrText>
      </w:r>
      <w:r>
        <w:rPr>
          <w:rFonts w:hint="default" w:ascii="Times New Roman" w:hAnsi="Times New Roman" w:cs="Times New Roman"/>
          <w:sz w:val="24"/>
          <w:szCs w:val="24"/>
          <w:lang w:val="en-US"/>
        </w:rPr>
        <w:fldChar w:fldCharType="separate"/>
      </w:r>
      <w:r>
        <w:rPr>
          <w:rFonts w:hint="default" w:ascii="Times New Roman" w:hAnsi="Times New Roman" w:cs="Times New Roman"/>
          <w:sz w:val="24"/>
          <w:szCs w:val="24"/>
          <w:rtl w:val="0"/>
          <w:lang w:val="en-US"/>
        </w:rPr>
        <w:t>2.2 Giao thức TCP</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_Toc6869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6</w:t>
      </w:r>
      <w:r>
        <w:rPr>
          <w:rFonts w:hint="default" w:ascii="Times New Roman" w:hAnsi="Times New Roman" w:cs="Times New Roman"/>
          <w:sz w:val="24"/>
          <w:szCs w:val="24"/>
        </w:rPr>
        <w:fldChar w:fldCharType="end"/>
      </w:r>
      <w:r>
        <w:rPr>
          <w:rFonts w:hint="default" w:ascii="Times New Roman" w:hAnsi="Times New Roman" w:cs="Times New Roman"/>
          <w:sz w:val="24"/>
          <w:szCs w:val="24"/>
          <w:lang w:val="en-US"/>
        </w:rPr>
        <w:fldChar w:fldCharType="end"/>
      </w:r>
    </w:p>
    <w:p w14:paraId="671C5AAD">
      <w:pPr>
        <w:pStyle w:val="143"/>
        <w:tabs>
          <w:tab w:val="right" w:leader="dot" w:pos="8306"/>
        </w:tabs>
        <w:rPr>
          <w:rFonts w:hint="default" w:ascii="Times New Roman" w:hAnsi="Times New Roman" w:cs="Times New Roman"/>
          <w:sz w:val="24"/>
          <w:szCs w:val="24"/>
        </w:rPr>
      </w:pPr>
      <w:r>
        <w:rPr>
          <w:rFonts w:hint="default" w:ascii="Times New Roman" w:hAnsi="Times New Roman" w:cs="Times New Roman"/>
          <w:sz w:val="24"/>
          <w:szCs w:val="24"/>
          <w:lang w:val="en-US"/>
        </w:rPr>
        <w:fldChar w:fldCharType="begin"/>
      </w:r>
      <w:r>
        <w:rPr>
          <w:rFonts w:hint="default" w:ascii="Times New Roman" w:hAnsi="Times New Roman" w:cs="Times New Roman"/>
          <w:sz w:val="24"/>
          <w:szCs w:val="24"/>
          <w:lang w:val="en-US"/>
        </w:rPr>
        <w:instrText xml:space="preserve"> HYPERLINK \l _Toc7498 </w:instrText>
      </w:r>
      <w:r>
        <w:rPr>
          <w:rFonts w:hint="default" w:ascii="Times New Roman" w:hAnsi="Times New Roman" w:cs="Times New Roman"/>
          <w:sz w:val="24"/>
          <w:szCs w:val="24"/>
          <w:lang w:val="en-US"/>
        </w:rPr>
        <w:fldChar w:fldCharType="separate"/>
      </w:r>
      <w:r>
        <w:rPr>
          <w:rFonts w:hint="default" w:ascii="Times New Roman" w:hAnsi="Times New Roman" w:cs="Times New Roman"/>
          <w:sz w:val="24"/>
          <w:szCs w:val="24"/>
          <w:rtl w:val="0"/>
          <w:lang w:val="en-US"/>
        </w:rPr>
        <w:t>2.3 Socket trong java</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_Toc7498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8</w:t>
      </w:r>
      <w:r>
        <w:rPr>
          <w:rFonts w:hint="default" w:ascii="Times New Roman" w:hAnsi="Times New Roman" w:cs="Times New Roman"/>
          <w:sz w:val="24"/>
          <w:szCs w:val="24"/>
        </w:rPr>
        <w:fldChar w:fldCharType="end"/>
      </w:r>
      <w:r>
        <w:rPr>
          <w:rFonts w:hint="default" w:ascii="Times New Roman" w:hAnsi="Times New Roman" w:cs="Times New Roman"/>
          <w:sz w:val="24"/>
          <w:szCs w:val="24"/>
          <w:lang w:val="en-US"/>
        </w:rPr>
        <w:fldChar w:fldCharType="end"/>
      </w:r>
    </w:p>
    <w:p w14:paraId="54082439">
      <w:pPr>
        <w:pStyle w:val="143"/>
        <w:tabs>
          <w:tab w:val="right" w:leader="dot" w:pos="8306"/>
        </w:tabs>
        <w:rPr>
          <w:rFonts w:hint="default" w:ascii="Times New Roman" w:hAnsi="Times New Roman" w:cs="Times New Roman"/>
          <w:sz w:val="24"/>
          <w:szCs w:val="24"/>
        </w:rPr>
      </w:pPr>
      <w:r>
        <w:rPr>
          <w:rFonts w:hint="default" w:ascii="Times New Roman" w:hAnsi="Times New Roman" w:cs="Times New Roman"/>
          <w:sz w:val="24"/>
          <w:szCs w:val="24"/>
          <w:lang w:val="en-US"/>
        </w:rPr>
        <w:fldChar w:fldCharType="begin"/>
      </w:r>
      <w:r>
        <w:rPr>
          <w:rFonts w:hint="default" w:ascii="Times New Roman" w:hAnsi="Times New Roman" w:cs="Times New Roman"/>
          <w:sz w:val="24"/>
          <w:szCs w:val="24"/>
          <w:lang w:val="en-US"/>
        </w:rPr>
        <w:instrText xml:space="preserve"> HYPERLINK \l _Toc12909 </w:instrText>
      </w:r>
      <w:r>
        <w:rPr>
          <w:rFonts w:hint="default" w:ascii="Times New Roman" w:hAnsi="Times New Roman" w:cs="Times New Roman"/>
          <w:sz w:val="24"/>
          <w:szCs w:val="24"/>
          <w:lang w:val="en-US"/>
        </w:rPr>
        <w:fldChar w:fldCharType="separate"/>
      </w:r>
      <w:r>
        <w:rPr>
          <w:rFonts w:hint="default" w:ascii="Times New Roman" w:hAnsi="Times New Roman" w:cs="Times New Roman"/>
          <w:sz w:val="24"/>
          <w:szCs w:val="24"/>
          <w:rtl w:val="0"/>
          <w:lang w:val="en-US"/>
        </w:rPr>
        <w:t>2.4 Thuật toán Caesar Cipher</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_Toc12909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9</w:t>
      </w:r>
      <w:r>
        <w:rPr>
          <w:rFonts w:hint="default" w:ascii="Times New Roman" w:hAnsi="Times New Roman" w:cs="Times New Roman"/>
          <w:sz w:val="24"/>
          <w:szCs w:val="24"/>
        </w:rPr>
        <w:fldChar w:fldCharType="end"/>
      </w:r>
      <w:r>
        <w:rPr>
          <w:rFonts w:hint="default" w:ascii="Times New Roman" w:hAnsi="Times New Roman" w:cs="Times New Roman"/>
          <w:sz w:val="24"/>
          <w:szCs w:val="24"/>
          <w:lang w:val="en-US"/>
        </w:rPr>
        <w:fldChar w:fldCharType="end"/>
      </w:r>
    </w:p>
    <w:p w14:paraId="5EA31065">
      <w:pPr>
        <w:pStyle w:val="143"/>
        <w:tabs>
          <w:tab w:val="right" w:leader="dot" w:pos="8306"/>
        </w:tabs>
        <w:rPr>
          <w:rFonts w:hint="default" w:ascii="Times New Roman" w:hAnsi="Times New Roman" w:cs="Times New Roman"/>
          <w:sz w:val="24"/>
          <w:szCs w:val="24"/>
        </w:rPr>
      </w:pPr>
      <w:r>
        <w:rPr>
          <w:rFonts w:hint="default" w:ascii="Times New Roman" w:hAnsi="Times New Roman" w:cs="Times New Roman"/>
          <w:sz w:val="24"/>
          <w:szCs w:val="24"/>
          <w:lang w:val="en-US"/>
        </w:rPr>
        <w:fldChar w:fldCharType="begin"/>
      </w:r>
      <w:r>
        <w:rPr>
          <w:rFonts w:hint="default" w:ascii="Times New Roman" w:hAnsi="Times New Roman" w:cs="Times New Roman"/>
          <w:sz w:val="24"/>
          <w:szCs w:val="24"/>
          <w:lang w:val="en-US"/>
        </w:rPr>
        <w:instrText xml:space="preserve"> HYPERLINK \l _Toc13613 </w:instrText>
      </w:r>
      <w:r>
        <w:rPr>
          <w:rFonts w:hint="default" w:ascii="Times New Roman" w:hAnsi="Times New Roman" w:cs="Times New Roman"/>
          <w:sz w:val="24"/>
          <w:szCs w:val="24"/>
          <w:lang w:val="en-US"/>
        </w:rPr>
        <w:fldChar w:fldCharType="separate"/>
      </w:r>
      <w:r>
        <w:rPr>
          <w:rFonts w:hint="default" w:ascii="Times New Roman" w:hAnsi="Times New Roman" w:cs="Times New Roman"/>
          <w:sz w:val="24"/>
          <w:szCs w:val="24"/>
          <w:rtl w:val="0"/>
          <w:lang w:val="en-US"/>
        </w:rPr>
        <w:t>2.5 Xử lý đa luồng (Multi - thread)</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_Toc13613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9</w:t>
      </w:r>
      <w:r>
        <w:rPr>
          <w:rFonts w:hint="default" w:ascii="Times New Roman" w:hAnsi="Times New Roman" w:cs="Times New Roman"/>
          <w:sz w:val="24"/>
          <w:szCs w:val="24"/>
        </w:rPr>
        <w:fldChar w:fldCharType="end"/>
      </w:r>
      <w:r>
        <w:rPr>
          <w:rFonts w:hint="default" w:ascii="Times New Roman" w:hAnsi="Times New Roman" w:cs="Times New Roman"/>
          <w:sz w:val="24"/>
          <w:szCs w:val="24"/>
          <w:lang w:val="en-US"/>
        </w:rPr>
        <w:fldChar w:fldCharType="end"/>
      </w:r>
    </w:p>
    <w:p w14:paraId="6FBFED31">
      <w:pPr>
        <w:pStyle w:val="142"/>
        <w:tabs>
          <w:tab w:val="right" w:leader="dot" w:pos="8306"/>
        </w:tabs>
        <w:rPr>
          <w:rFonts w:hint="default" w:ascii="Times New Roman" w:hAnsi="Times New Roman" w:cs="Times New Roman"/>
          <w:sz w:val="24"/>
          <w:szCs w:val="24"/>
        </w:rPr>
      </w:pPr>
      <w:r>
        <w:rPr>
          <w:rFonts w:hint="default" w:ascii="Times New Roman" w:hAnsi="Times New Roman" w:cs="Times New Roman"/>
          <w:sz w:val="24"/>
          <w:szCs w:val="24"/>
          <w:lang w:val="en-US"/>
        </w:rPr>
        <w:fldChar w:fldCharType="begin"/>
      </w:r>
      <w:r>
        <w:rPr>
          <w:rFonts w:hint="default" w:ascii="Times New Roman" w:hAnsi="Times New Roman" w:cs="Times New Roman"/>
          <w:sz w:val="24"/>
          <w:szCs w:val="24"/>
          <w:lang w:val="en-US"/>
        </w:rPr>
        <w:instrText xml:space="preserve"> HYPERLINK \l _Toc24417 </w:instrText>
      </w:r>
      <w:r>
        <w:rPr>
          <w:rFonts w:hint="default" w:ascii="Times New Roman" w:hAnsi="Times New Roman" w:cs="Times New Roman"/>
          <w:sz w:val="24"/>
          <w:szCs w:val="24"/>
          <w:lang w:val="en-US"/>
        </w:rPr>
        <w:fldChar w:fldCharType="separate"/>
      </w:r>
      <w:r>
        <w:rPr>
          <w:rFonts w:hint="default" w:ascii="Times New Roman" w:hAnsi="Times New Roman" w:cs="Times New Roman"/>
          <w:sz w:val="24"/>
          <w:szCs w:val="24"/>
          <w:rtl w:val="0"/>
          <w:lang w:val="en-US"/>
        </w:rPr>
        <w:t>CHƯƠNG 3. THIẾT KẾ VÀ TRIỂN KHAI HỆ THỐNG</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_Toc24417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10</w:t>
      </w:r>
      <w:r>
        <w:rPr>
          <w:rFonts w:hint="default" w:ascii="Times New Roman" w:hAnsi="Times New Roman" w:cs="Times New Roman"/>
          <w:sz w:val="24"/>
          <w:szCs w:val="24"/>
        </w:rPr>
        <w:fldChar w:fldCharType="end"/>
      </w:r>
      <w:r>
        <w:rPr>
          <w:rFonts w:hint="default" w:ascii="Times New Roman" w:hAnsi="Times New Roman" w:cs="Times New Roman"/>
          <w:sz w:val="24"/>
          <w:szCs w:val="24"/>
          <w:lang w:val="en-US"/>
        </w:rPr>
        <w:fldChar w:fldCharType="end"/>
      </w:r>
    </w:p>
    <w:p w14:paraId="297A2290">
      <w:pPr>
        <w:pStyle w:val="143"/>
        <w:tabs>
          <w:tab w:val="right" w:leader="dot" w:pos="8306"/>
        </w:tabs>
        <w:rPr>
          <w:rFonts w:hint="default" w:ascii="Times New Roman" w:hAnsi="Times New Roman" w:cs="Times New Roman"/>
          <w:sz w:val="24"/>
          <w:szCs w:val="24"/>
        </w:rPr>
      </w:pPr>
      <w:r>
        <w:rPr>
          <w:rFonts w:hint="default" w:ascii="Times New Roman" w:hAnsi="Times New Roman" w:cs="Times New Roman"/>
          <w:sz w:val="24"/>
          <w:szCs w:val="24"/>
          <w:lang w:val="en-US"/>
        </w:rPr>
        <w:fldChar w:fldCharType="begin"/>
      </w:r>
      <w:r>
        <w:rPr>
          <w:rFonts w:hint="default" w:ascii="Times New Roman" w:hAnsi="Times New Roman" w:cs="Times New Roman"/>
          <w:sz w:val="24"/>
          <w:szCs w:val="24"/>
          <w:lang w:val="en-US"/>
        </w:rPr>
        <w:instrText xml:space="preserve"> HYPERLINK \l _Toc7836 </w:instrText>
      </w:r>
      <w:r>
        <w:rPr>
          <w:rFonts w:hint="default" w:ascii="Times New Roman" w:hAnsi="Times New Roman" w:cs="Times New Roman"/>
          <w:sz w:val="24"/>
          <w:szCs w:val="24"/>
          <w:lang w:val="en-US"/>
        </w:rPr>
        <w:fldChar w:fldCharType="separate"/>
      </w:r>
      <w:r>
        <w:rPr>
          <w:rFonts w:hint="default" w:ascii="Times New Roman" w:hAnsi="Times New Roman" w:cs="Times New Roman"/>
          <w:sz w:val="24"/>
          <w:szCs w:val="24"/>
          <w:rtl w:val="0"/>
          <w:lang w:val="en-US"/>
        </w:rPr>
        <w:t>3.1 Kiến trúc hệ thống</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_Toc7836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10</w:t>
      </w:r>
      <w:r>
        <w:rPr>
          <w:rFonts w:hint="default" w:ascii="Times New Roman" w:hAnsi="Times New Roman" w:cs="Times New Roman"/>
          <w:sz w:val="24"/>
          <w:szCs w:val="24"/>
        </w:rPr>
        <w:fldChar w:fldCharType="end"/>
      </w:r>
      <w:r>
        <w:rPr>
          <w:rFonts w:hint="default" w:ascii="Times New Roman" w:hAnsi="Times New Roman" w:cs="Times New Roman"/>
          <w:sz w:val="24"/>
          <w:szCs w:val="24"/>
          <w:lang w:val="en-US"/>
        </w:rPr>
        <w:fldChar w:fldCharType="end"/>
      </w:r>
    </w:p>
    <w:p w14:paraId="4A6D5E8C">
      <w:pPr>
        <w:pStyle w:val="143"/>
        <w:tabs>
          <w:tab w:val="right" w:leader="dot" w:pos="8306"/>
        </w:tabs>
        <w:rPr>
          <w:rFonts w:hint="default" w:ascii="Times New Roman" w:hAnsi="Times New Roman" w:cs="Times New Roman"/>
          <w:sz w:val="24"/>
          <w:szCs w:val="24"/>
        </w:rPr>
      </w:pPr>
      <w:r>
        <w:rPr>
          <w:rFonts w:hint="default" w:ascii="Times New Roman" w:hAnsi="Times New Roman" w:cs="Times New Roman"/>
          <w:sz w:val="24"/>
          <w:szCs w:val="24"/>
          <w:lang w:val="en-US"/>
        </w:rPr>
        <w:fldChar w:fldCharType="begin"/>
      </w:r>
      <w:r>
        <w:rPr>
          <w:rFonts w:hint="default" w:ascii="Times New Roman" w:hAnsi="Times New Roman" w:cs="Times New Roman"/>
          <w:sz w:val="24"/>
          <w:szCs w:val="24"/>
          <w:lang w:val="en-US"/>
        </w:rPr>
        <w:instrText xml:space="preserve"> HYPERLINK \l _Toc26586 </w:instrText>
      </w:r>
      <w:r>
        <w:rPr>
          <w:rFonts w:hint="default" w:ascii="Times New Roman" w:hAnsi="Times New Roman" w:cs="Times New Roman"/>
          <w:sz w:val="24"/>
          <w:szCs w:val="24"/>
          <w:lang w:val="en-US"/>
        </w:rPr>
        <w:fldChar w:fldCharType="separate"/>
      </w:r>
      <w:r>
        <w:rPr>
          <w:rFonts w:hint="default" w:ascii="Times New Roman" w:hAnsi="Times New Roman" w:cs="Times New Roman"/>
          <w:sz w:val="24"/>
          <w:szCs w:val="24"/>
          <w:rtl w:val="0"/>
          <w:lang w:val="en-US"/>
        </w:rPr>
        <w:t>3.2 Thiết kế giao thức</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_Toc26586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11</w:t>
      </w:r>
      <w:r>
        <w:rPr>
          <w:rFonts w:hint="default" w:ascii="Times New Roman" w:hAnsi="Times New Roman" w:cs="Times New Roman"/>
          <w:sz w:val="24"/>
          <w:szCs w:val="24"/>
        </w:rPr>
        <w:fldChar w:fldCharType="end"/>
      </w:r>
      <w:r>
        <w:rPr>
          <w:rFonts w:hint="default" w:ascii="Times New Roman" w:hAnsi="Times New Roman" w:cs="Times New Roman"/>
          <w:sz w:val="24"/>
          <w:szCs w:val="24"/>
          <w:lang w:val="en-US"/>
        </w:rPr>
        <w:fldChar w:fldCharType="end"/>
      </w:r>
    </w:p>
    <w:p w14:paraId="29FB7DA7">
      <w:pPr>
        <w:pStyle w:val="143"/>
        <w:tabs>
          <w:tab w:val="right" w:leader="dot" w:pos="8306"/>
        </w:tabs>
        <w:rPr>
          <w:rFonts w:hint="default" w:ascii="Times New Roman" w:hAnsi="Times New Roman" w:cs="Times New Roman"/>
          <w:sz w:val="24"/>
          <w:szCs w:val="24"/>
        </w:rPr>
      </w:pPr>
      <w:r>
        <w:rPr>
          <w:rFonts w:hint="default" w:ascii="Times New Roman" w:hAnsi="Times New Roman" w:cs="Times New Roman"/>
          <w:sz w:val="24"/>
          <w:szCs w:val="24"/>
          <w:lang w:val="en-US"/>
        </w:rPr>
        <w:fldChar w:fldCharType="begin"/>
      </w:r>
      <w:r>
        <w:rPr>
          <w:rFonts w:hint="default" w:ascii="Times New Roman" w:hAnsi="Times New Roman" w:cs="Times New Roman"/>
          <w:sz w:val="24"/>
          <w:szCs w:val="24"/>
          <w:lang w:val="en-US"/>
        </w:rPr>
        <w:instrText xml:space="preserve"> HYPERLINK \l _Toc30208 </w:instrText>
      </w:r>
      <w:r>
        <w:rPr>
          <w:rFonts w:hint="default" w:ascii="Times New Roman" w:hAnsi="Times New Roman" w:cs="Times New Roman"/>
          <w:sz w:val="24"/>
          <w:szCs w:val="24"/>
          <w:lang w:val="en-US"/>
        </w:rPr>
        <w:fldChar w:fldCharType="separate"/>
      </w:r>
      <w:r>
        <w:rPr>
          <w:rFonts w:hint="default" w:ascii="Times New Roman" w:hAnsi="Times New Roman" w:cs="Times New Roman"/>
          <w:sz w:val="24"/>
          <w:szCs w:val="24"/>
          <w:rtl w:val="0"/>
          <w:lang w:val="en-US"/>
        </w:rPr>
        <w:t>3.3 Thiết kế giao diện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_Toc30208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12</w:t>
      </w:r>
      <w:r>
        <w:rPr>
          <w:rFonts w:hint="default" w:ascii="Times New Roman" w:hAnsi="Times New Roman" w:cs="Times New Roman"/>
          <w:sz w:val="24"/>
          <w:szCs w:val="24"/>
        </w:rPr>
        <w:fldChar w:fldCharType="end"/>
      </w:r>
      <w:r>
        <w:rPr>
          <w:rFonts w:hint="default" w:ascii="Times New Roman" w:hAnsi="Times New Roman" w:cs="Times New Roman"/>
          <w:sz w:val="24"/>
          <w:szCs w:val="24"/>
          <w:lang w:val="en-US"/>
        </w:rPr>
        <w:fldChar w:fldCharType="end"/>
      </w:r>
    </w:p>
    <w:p w14:paraId="290E6085">
      <w:pPr>
        <w:pStyle w:val="143"/>
        <w:tabs>
          <w:tab w:val="right" w:leader="dot" w:pos="8306"/>
        </w:tabs>
        <w:rPr>
          <w:rFonts w:hint="default" w:ascii="Times New Roman" w:hAnsi="Times New Roman" w:cs="Times New Roman"/>
          <w:sz w:val="24"/>
          <w:szCs w:val="24"/>
        </w:rPr>
      </w:pPr>
      <w:r>
        <w:rPr>
          <w:rFonts w:hint="default" w:ascii="Times New Roman" w:hAnsi="Times New Roman" w:cs="Times New Roman"/>
          <w:sz w:val="24"/>
          <w:szCs w:val="24"/>
          <w:lang w:val="en-US"/>
        </w:rPr>
        <w:fldChar w:fldCharType="begin"/>
      </w:r>
      <w:r>
        <w:rPr>
          <w:rFonts w:hint="default" w:ascii="Times New Roman" w:hAnsi="Times New Roman" w:cs="Times New Roman"/>
          <w:sz w:val="24"/>
          <w:szCs w:val="24"/>
          <w:lang w:val="en-US"/>
        </w:rPr>
        <w:instrText xml:space="preserve"> HYPERLINK \l _Toc20958 </w:instrText>
      </w:r>
      <w:r>
        <w:rPr>
          <w:rFonts w:hint="default" w:ascii="Times New Roman" w:hAnsi="Times New Roman" w:cs="Times New Roman"/>
          <w:sz w:val="24"/>
          <w:szCs w:val="24"/>
          <w:lang w:val="en-US"/>
        </w:rPr>
        <w:fldChar w:fldCharType="separate"/>
      </w:r>
      <w:r>
        <w:rPr>
          <w:rFonts w:hint="default" w:ascii="Times New Roman" w:hAnsi="Times New Roman" w:cs="Times New Roman"/>
          <w:sz w:val="24"/>
          <w:szCs w:val="24"/>
          <w:rtl w:val="0"/>
          <w:lang w:val="en-US"/>
        </w:rPr>
        <w:t>3.4 Triển khai hệ thống</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_Toc20958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14</w:t>
      </w:r>
      <w:r>
        <w:rPr>
          <w:rFonts w:hint="default" w:ascii="Times New Roman" w:hAnsi="Times New Roman" w:cs="Times New Roman"/>
          <w:sz w:val="24"/>
          <w:szCs w:val="24"/>
        </w:rPr>
        <w:fldChar w:fldCharType="end"/>
      </w:r>
      <w:r>
        <w:rPr>
          <w:rFonts w:hint="default" w:ascii="Times New Roman" w:hAnsi="Times New Roman" w:cs="Times New Roman"/>
          <w:sz w:val="24"/>
          <w:szCs w:val="24"/>
          <w:lang w:val="en-US"/>
        </w:rPr>
        <w:fldChar w:fldCharType="end"/>
      </w:r>
    </w:p>
    <w:p w14:paraId="07CA61A4">
      <w:pPr>
        <w:pStyle w:val="143"/>
        <w:tabs>
          <w:tab w:val="right" w:leader="dot" w:pos="8306"/>
        </w:tabs>
        <w:rPr>
          <w:rFonts w:hint="default" w:ascii="Times New Roman" w:hAnsi="Times New Roman" w:cs="Times New Roman"/>
          <w:sz w:val="24"/>
          <w:szCs w:val="24"/>
        </w:rPr>
      </w:pPr>
      <w:r>
        <w:rPr>
          <w:rFonts w:hint="default" w:ascii="Times New Roman" w:hAnsi="Times New Roman" w:cs="Times New Roman"/>
          <w:sz w:val="24"/>
          <w:szCs w:val="24"/>
          <w:lang w:val="en-US"/>
        </w:rPr>
        <w:fldChar w:fldCharType="begin"/>
      </w:r>
      <w:r>
        <w:rPr>
          <w:rFonts w:hint="default" w:ascii="Times New Roman" w:hAnsi="Times New Roman" w:cs="Times New Roman"/>
          <w:sz w:val="24"/>
          <w:szCs w:val="24"/>
          <w:lang w:val="en-US"/>
        </w:rPr>
        <w:instrText xml:space="preserve"> HYPERLINK \l _Toc8070 </w:instrText>
      </w:r>
      <w:r>
        <w:rPr>
          <w:rFonts w:hint="default" w:ascii="Times New Roman" w:hAnsi="Times New Roman" w:cs="Times New Roman"/>
          <w:sz w:val="24"/>
          <w:szCs w:val="24"/>
          <w:lang w:val="en-US"/>
        </w:rPr>
        <w:fldChar w:fldCharType="separate"/>
      </w:r>
      <w:r>
        <w:rPr>
          <w:rFonts w:hint="default" w:ascii="Times New Roman" w:hAnsi="Times New Roman" w:cs="Times New Roman"/>
          <w:sz w:val="24"/>
          <w:szCs w:val="24"/>
          <w:rtl w:val="0"/>
          <w:lang w:val="en-US"/>
        </w:rPr>
        <w:t>3.5 Kết quả thực nghiệm</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_Toc8070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15</w:t>
      </w:r>
      <w:r>
        <w:rPr>
          <w:rFonts w:hint="default" w:ascii="Times New Roman" w:hAnsi="Times New Roman" w:cs="Times New Roman"/>
          <w:sz w:val="24"/>
          <w:szCs w:val="24"/>
        </w:rPr>
        <w:fldChar w:fldCharType="end"/>
      </w:r>
      <w:r>
        <w:rPr>
          <w:rFonts w:hint="default" w:ascii="Times New Roman" w:hAnsi="Times New Roman" w:cs="Times New Roman"/>
          <w:sz w:val="24"/>
          <w:szCs w:val="24"/>
          <w:lang w:val="en-US"/>
        </w:rPr>
        <w:fldChar w:fldCharType="end"/>
      </w:r>
    </w:p>
    <w:p w14:paraId="4363C325">
      <w:pPr>
        <w:pStyle w:val="142"/>
        <w:tabs>
          <w:tab w:val="right" w:leader="dot" w:pos="8306"/>
        </w:tabs>
        <w:rPr>
          <w:rFonts w:hint="default" w:ascii="Times New Roman" w:hAnsi="Times New Roman" w:cs="Times New Roman"/>
          <w:sz w:val="24"/>
          <w:szCs w:val="24"/>
        </w:rPr>
      </w:pPr>
      <w:r>
        <w:rPr>
          <w:rFonts w:hint="default" w:ascii="Times New Roman" w:hAnsi="Times New Roman" w:cs="Times New Roman"/>
          <w:sz w:val="24"/>
          <w:szCs w:val="24"/>
          <w:lang w:val="en-US"/>
        </w:rPr>
        <w:fldChar w:fldCharType="begin"/>
      </w:r>
      <w:r>
        <w:rPr>
          <w:rFonts w:hint="default" w:ascii="Times New Roman" w:hAnsi="Times New Roman" w:cs="Times New Roman"/>
          <w:sz w:val="24"/>
          <w:szCs w:val="24"/>
          <w:lang w:val="en-US"/>
        </w:rPr>
        <w:instrText xml:space="preserve"> HYPERLINK \l _Toc18650 </w:instrText>
      </w:r>
      <w:r>
        <w:rPr>
          <w:rFonts w:hint="default" w:ascii="Times New Roman" w:hAnsi="Times New Roman" w:cs="Times New Roman"/>
          <w:sz w:val="24"/>
          <w:szCs w:val="24"/>
          <w:lang w:val="en-US"/>
        </w:rPr>
        <w:fldChar w:fldCharType="separate"/>
      </w:r>
      <w:r>
        <w:rPr>
          <w:rFonts w:hint="default" w:ascii="Times New Roman" w:hAnsi="Times New Roman" w:cs="Times New Roman"/>
          <w:sz w:val="24"/>
          <w:szCs w:val="24"/>
          <w:rtl w:val="0"/>
          <w:lang w:val="en-US"/>
        </w:rPr>
        <w:t>CHƯƠNG 4. KẾT LUẬN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_Toc18650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15</w:t>
      </w:r>
      <w:r>
        <w:rPr>
          <w:rFonts w:hint="default" w:ascii="Times New Roman" w:hAnsi="Times New Roman" w:cs="Times New Roman"/>
          <w:sz w:val="24"/>
          <w:szCs w:val="24"/>
        </w:rPr>
        <w:fldChar w:fldCharType="end"/>
      </w:r>
      <w:r>
        <w:rPr>
          <w:rFonts w:hint="default" w:ascii="Times New Roman" w:hAnsi="Times New Roman" w:cs="Times New Roman"/>
          <w:sz w:val="24"/>
          <w:szCs w:val="24"/>
          <w:lang w:val="en-US"/>
        </w:rPr>
        <w:fldChar w:fldCharType="end"/>
      </w:r>
    </w:p>
    <w:p w14:paraId="53754B7F">
      <w:pPr>
        <w:pStyle w:val="143"/>
        <w:tabs>
          <w:tab w:val="right" w:leader="dot" w:pos="8306"/>
        </w:tabs>
        <w:rPr>
          <w:rFonts w:hint="default" w:ascii="Times New Roman" w:hAnsi="Times New Roman" w:cs="Times New Roman"/>
          <w:sz w:val="24"/>
          <w:szCs w:val="24"/>
        </w:rPr>
      </w:pPr>
      <w:r>
        <w:rPr>
          <w:rFonts w:hint="default" w:ascii="Times New Roman" w:hAnsi="Times New Roman" w:cs="Times New Roman"/>
          <w:sz w:val="24"/>
          <w:szCs w:val="24"/>
          <w:lang w:val="en-US"/>
        </w:rPr>
        <w:fldChar w:fldCharType="begin"/>
      </w:r>
      <w:r>
        <w:rPr>
          <w:rFonts w:hint="default" w:ascii="Times New Roman" w:hAnsi="Times New Roman" w:cs="Times New Roman"/>
          <w:sz w:val="24"/>
          <w:szCs w:val="24"/>
          <w:lang w:val="en-US"/>
        </w:rPr>
        <w:instrText xml:space="preserve"> HYPERLINK \l _Toc19397 </w:instrText>
      </w:r>
      <w:r>
        <w:rPr>
          <w:rFonts w:hint="default" w:ascii="Times New Roman" w:hAnsi="Times New Roman" w:cs="Times New Roman"/>
          <w:sz w:val="24"/>
          <w:szCs w:val="24"/>
          <w:lang w:val="en-US"/>
        </w:rPr>
        <w:fldChar w:fldCharType="separate"/>
      </w:r>
      <w:r>
        <w:rPr>
          <w:rFonts w:hint="default" w:ascii="Times New Roman" w:hAnsi="Times New Roman" w:cs="Times New Roman"/>
          <w:sz w:val="24"/>
          <w:szCs w:val="24"/>
          <w:rtl w:val="0"/>
          <w:lang w:val="en-US"/>
        </w:rPr>
        <w:t>4.1 Kết quả đạt được</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_Toc19397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15</w:t>
      </w:r>
      <w:r>
        <w:rPr>
          <w:rFonts w:hint="default" w:ascii="Times New Roman" w:hAnsi="Times New Roman" w:cs="Times New Roman"/>
          <w:sz w:val="24"/>
          <w:szCs w:val="24"/>
        </w:rPr>
        <w:fldChar w:fldCharType="end"/>
      </w:r>
      <w:r>
        <w:rPr>
          <w:rFonts w:hint="default" w:ascii="Times New Roman" w:hAnsi="Times New Roman" w:cs="Times New Roman"/>
          <w:sz w:val="24"/>
          <w:szCs w:val="24"/>
          <w:lang w:val="en-US"/>
        </w:rPr>
        <w:fldChar w:fldCharType="end"/>
      </w:r>
    </w:p>
    <w:p w14:paraId="27FA617A">
      <w:pPr>
        <w:pStyle w:val="143"/>
        <w:tabs>
          <w:tab w:val="right" w:leader="dot" w:pos="8306"/>
        </w:tabs>
        <w:rPr>
          <w:rFonts w:hint="default" w:ascii="Times New Roman" w:hAnsi="Times New Roman" w:cs="Times New Roman"/>
          <w:sz w:val="24"/>
          <w:szCs w:val="24"/>
        </w:rPr>
      </w:pPr>
      <w:r>
        <w:rPr>
          <w:rFonts w:hint="default" w:ascii="Times New Roman" w:hAnsi="Times New Roman" w:cs="Times New Roman"/>
          <w:sz w:val="24"/>
          <w:szCs w:val="24"/>
          <w:lang w:val="en-US"/>
        </w:rPr>
        <w:fldChar w:fldCharType="begin"/>
      </w:r>
      <w:r>
        <w:rPr>
          <w:rFonts w:hint="default" w:ascii="Times New Roman" w:hAnsi="Times New Roman" w:cs="Times New Roman"/>
          <w:sz w:val="24"/>
          <w:szCs w:val="24"/>
          <w:lang w:val="en-US"/>
        </w:rPr>
        <w:instrText xml:space="preserve"> HYPERLINK \l _Toc5550 </w:instrText>
      </w:r>
      <w:r>
        <w:rPr>
          <w:rFonts w:hint="default" w:ascii="Times New Roman" w:hAnsi="Times New Roman" w:cs="Times New Roman"/>
          <w:sz w:val="24"/>
          <w:szCs w:val="24"/>
          <w:lang w:val="en-US"/>
        </w:rPr>
        <w:fldChar w:fldCharType="separate"/>
      </w:r>
      <w:r>
        <w:rPr>
          <w:rFonts w:hint="default" w:ascii="Times New Roman" w:hAnsi="Times New Roman" w:cs="Times New Roman"/>
          <w:sz w:val="24"/>
          <w:szCs w:val="24"/>
          <w:rtl w:val="0"/>
          <w:lang w:val="en-US"/>
        </w:rPr>
        <w:t>4.2 Hạn chế</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_Toc5550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16</w:t>
      </w:r>
      <w:r>
        <w:rPr>
          <w:rFonts w:hint="default" w:ascii="Times New Roman" w:hAnsi="Times New Roman" w:cs="Times New Roman"/>
          <w:sz w:val="24"/>
          <w:szCs w:val="24"/>
        </w:rPr>
        <w:fldChar w:fldCharType="end"/>
      </w:r>
      <w:r>
        <w:rPr>
          <w:rFonts w:hint="default" w:ascii="Times New Roman" w:hAnsi="Times New Roman" w:cs="Times New Roman"/>
          <w:sz w:val="24"/>
          <w:szCs w:val="24"/>
          <w:lang w:val="en-US"/>
        </w:rPr>
        <w:fldChar w:fldCharType="end"/>
      </w:r>
    </w:p>
    <w:p w14:paraId="2C626CF7">
      <w:pPr>
        <w:pStyle w:val="143"/>
        <w:tabs>
          <w:tab w:val="right" w:leader="dot" w:pos="8306"/>
        </w:tabs>
        <w:rPr>
          <w:rFonts w:hint="default" w:ascii="Times New Roman" w:hAnsi="Times New Roman" w:cs="Times New Roman"/>
          <w:sz w:val="24"/>
          <w:szCs w:val="24"/>
        </w:rPr>
      </w:pPr>
      <w:r>
        <w:rPr>
          <w:rFonts w:hint="default" w:ascii="Times New Roman" w:hAnsi="Times New Roman" w:cs="Times New Roman"/>
          <w:sz w:val="24"/>
          <w:szCs w:val="24"/>
          <w:lang w:val="en-US"/>
        </w:rPr>
        <w:fldChar w:fldCharType="begin"/>
      </w:r>
      <w:r>
        <w:rPr>
          <w:rFonts w:hint="default" w:ascii="Times New Roman" w:hAnsi="Times New Roman" w:cs="Times New Roman"/>
          <w:sz w:val="24"/>
          <w:szCs w:val="24"/>
          <w:lang w:val="en-US"/>
        </w:rPr>
        <w:instrText xml:space="preserve"> HYPERLINK \l _Toc13925 </w:instrText>
      </w:r>
      <w:r>
        <w:rPr>
          <w:rFonts w:hint="default" w:ascii="Times New Roman" w:hAnsi="Times New Roman" w:cs="Times New Roman"/>
          <w:sz w:val="24"/>
          <w:szCs w:val="24"/>
          <w:lang w:val="en-US"/>
        </w:rPr>
        <w:fldChar w:fldCharType="separate"/>
      </w:r>
      <w:r>
        <w:rPr>
          <w:rFonts w:hint="default" w:ascii="Times New Roman" w:hAnsi="Times New Roman" w:cs="Times New Roman"/>
          <w:sz w:val="24"/>
          <w:szCs w:val="24"/>
          <w:rtl w:val="0"/>
          <w:lang w:val="en-US"/>
        </w:rPr>
        <w:t>4.3 Hướng phát triển tương lai</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_Toc13925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17</w:t>
      </w:r>
      <w:r>
        <w:rPr>
          <w:rFonts w:hint="default" w:ascii="Times New Roman" w:hAnsi="Times New Roman" w:cs="Times New Roman"/>
          <w:sz w:val="24"/>
          <w:szCs w:val="24"/>
        </w:rPr>
        <w:fldChar w:fldCharType="end"/>
      </w:r>
      <w:r>
        <w:rPr>
          <w:rFonts w:hint="default" w:ascii="Times New Roman" w:hAnsi="Times New Roman" w:cs="Times New Roman"/>
          <w:sz w:val="24"/>
          <w:szCs w:val="24"/>
          <w:lang w:val="en-US"/>
        </w:rPr>
        <w:fldChar w:fldCharType="end"/>
      </w:r>
    </w:p>
    <w:p w14:paraId="6C126847">
      <w:pPr>
        <w:pStyle w:val="142"/>
        <w:tabs>
          <w:tab w:val="right" w:leader="dot" w:pos="8306"/>
        </w:tabs>
        <w:rPr>
          <w:rFonts w:hint="default" w:ascii="Times New Roman" w:hAnsi="Times New Roman" w:cs="Times New Roman"/>
          <w:sz w:val="24"/>
          <w:szCs w:val="24"/>
        </w:rPr>
      </w:pPr>
      <w:r>
        <w:rPr>
          <w:rFonts w:hint="default" w:ascii="Times New Roman" w:hAnsi="Times New Roman" w:cs="Times New Roman"/>
          <w:sz w:val="24"/>
          <w:szCs w:val="24"/>
          <w:lang w:val="en-US"/>
        </w:rPr>
        <w:fldChar w:fldCharType="begin"/>
      </w:r>
      <w:r>
        <w:rPr>
          <w:rFonts w:hint="default" w:ascii="Times New Roman" w:hAnsi="Times New Roman" w:cs="Times New Roman"/>
          <w:sz w:val="24"/>
          <w:szCs w:val="24"/>
          <w:lang w:val="en-US"/>
        </w:rPr>
        <w:instrText xml:space="preserve"> HYPERLINK \l _Toc13729 </w:instrText>
      </w:r>
      <w:r>
        <w:rPr>
          <w:rFonts w:hint="default" w:ascii="Times New Roman" w:hAnsi="Times New Roman" w:cs="Times New Roman"/>
          <w:sz w:val="24"/>
          <w:szCs w:val="24"/>
          <w:lang w:val="en-US"/>
        </w:rPr>
        <w:fldChar w:fldCharType="separate"/>
      </w:r>
      <w:r>
        <w:rPr>
          <w:rFonts w:hint="default" w:ascii="Times New Roman" w:hAnsi="Times New Roman" w:cs="Times New Roman"/>
          <w:sz w:val="24"/>
          <w:szCs w:val="24"/>
          <w:rtl w:val="0"/>
          <w:lang w:val="en-US"/>
        </w:rPr>
        <w:t>TÀI LIỆU THAM KHẢO</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_Toc13729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18</w:t>
      </w:r>
      <w:r>
        <w:rPr>
          <w:rFonts w:hint="default" w:ascii="Times New Roman" w:hAnsi="Times New Roman" w:cs="Times New Roman"/>
          <w:sz w:val="24"/>
          <w:szCs w:val="24"/>
        </w:rPr>
        <w:fldChar w:fldCharType="end"/>
      </w:r>
      <w:r>
        <w:rPr>
          <w:rFonts w:hint="default" w:ascii="Times New Roman" w:hAnsi="Times New Roman" w:cs="Times New Roman"/>
          <w:sz w:val="24"/>
          <w:szCs w:val="24"/>
          <w:lang w:val="en-US"/>
        </w:rPr>
        <w:fldChar w:fldCharType="end"/>
      </w:r>
    </w:p>
    <w:p w14:paraId="091CA112">
      <w:pPr>
        <w:rPr>
          <w:rFonts w:hint="default"/>
          <w:rtl w:val="0"/>
          <w:lang w:val="en-US"/>
        </w:rPr>
      </w:pPr>
      <w:r>
        <w:rPr>
          <w:rFonts w:hint="default" w:ascii="Times New Roman" w:hAnsi="Times New Roman" w:cs="Times New Roman"/>
          <w:sz w:val="24"/>
          <w:szCs w:val="24"/>
          <w:lang w:val="en-US"/>
        </w:rPr>
        <w:fldChar w:fldCharType="end"/>
      </w:r>
    </w:p>
    <w:p w14:paraId="676A9871">
      <w:pPr>
        <w:pStyle w:val="142"/>
        <w:tabs>
          <w:tab w:val="right" w:leader="dot" w:pos="8306"/>
        </w:tabs>
        <w:rPr>
          <w:rFonts w:hint="default" w:ascii="Times New Roman" w:hAnsi="Times New Roman" w:cs="Times New Roman"/>
          <w:lang w:val="en-US"/>
        </w:rPr>
      </w:pPr>
      <w:bookmarkStart w:id="0" w:name="_Toc28750"/>
    </w:p>
    <w:p w14:paraId="715D4149">
      <w:pPr>
        <w:pStyle w:val="142"/>
        <w:tabs>
          <w:tab w:val="right" w:leader="dot" w:pos="8306"/>
        </w:tabs>
        <w:rPr>
          <w:rFonts w:hint="default" w:ascii="Times New Roman" w:hAnsi="Times New Roman" w:cs="Times New Roman"/>
          <w:lang w:val="en-US"/>
        </w:rPr>
      </w:pPr>
    </w:p>
    <w:p w14:paraId="4FC0EB7F">
      <w:pPr>
        <w:pStyle w:val="142"/>
        <w:tabs>
          <w:tab w:val="right" w:leader="dot" w:pos="8306"/>
        </w:tabs>
        <w:jc w:val="both"/>
        <w:rPr>
          <w:rFonts w:hint="default" w:ascii="Times New Roman" w:hAnsi="Times New Roman" w:cs="Times New Roman"/>
          <w:b/>
          <w:bCs/>
          <w:sz w:val="44"/>
          <w:szCs w:val="44"/>
          <w:lang w:val="en-US"/>
        </w:rPr>
      </w:pPr>
    </w:p>
    <w:p w14:paraId="14182333">
      <w:pPr>
        <w:pStyle w:val="142"/>
        <w:tabs>
          <w:tab w:val="right" w:leader="dot" w:pos="8306"/>
        </w:tabs>
        <w:jc w:val="center"/>
        <w:rPr>
          <w:rFonts w:hint="default" w:ascii="Times New Roman" w:hAnsi="Times New Roman" w:cs="Times New Roman"/>
          <w:b/>
          <w:bCs/>
          <w:sz w:val="10"/>
          <w:szCs w:val="10"/>
          <w:lang w:val="en-US"/>
        </w:rPr>
      </w:pPr>
      <w:r>
        <w:rPr>
          <w:rFonts w:hint="default" w:ascii="Times New Roman" w:hAnsi="Times New Roman" w:cs="Times New Roman"/>
          <w:b/>
          <w:bCs/>
          <w:sz w:val="44"/>
          <w:szCs w:val="44"/>
          <w:lang w:val="en-US"/>
        </w:rPr>
        <w:t>Hình ảnh và sơ đồ</w:t>
      </w:r>
    </w:p>
    <w:p w14:paraId="0D4C7F34">
      <w:pPr>
        <w:pStyle w:val="142"/>
        <w:tabs>
          <w:tab w:val="right" w:leader="dot" w:pos="8306"/>
        </w:tabs>
        <w:rPr>
          <w:rFonts w:hint="default" w:ascii="Times New Roman" w:hAnsi="Times New Roman" w:cs="Times New Roman"/>
          <w:sz w:val="24"/>
          <w:szCs w:val="24"/>
        </w:rPr>
      </w:pPr>
      <w:r>
        <w:rPr>
          <w:rFonts w:hint="default" w:ascii="Times New Roman" w:hAnsi="Times New Roman" w:cs="Times New Roman"/>
          <w:sz w:val="24"/>
          <w:szCs w:val="24"/>
          <w:lang w:val="en-US"/>
        </w:rPr>
        <w:fldChar w:fldCharType="begin"/>
      </w:r>
      <w:r>
        <w:rPr>
          <w:rFonts w:hint="default" w:ascii="Times New Roman" w:hAnsi="Times New Roman" w:cs="Times New Roman"/>
          <w:sz w:val="24"/>
          <w:szCs w:val="24"/>
          <w:lang w:val="en-US"/>
        </w:rPr>
        <w:instrText xml:space="preserve">TOC \t "Caption,1" \h</w:instrText>
      </w:r>
      <w:r>
        <w:rPr>
          <w:rFonts w:hint="default" w:ascii="Times New Roman" w:hAnsi="Times New Roman" w:cs="Times New Roman"/>
          <w:sz w:val="24"/>
          <w:szCs w:val="24"/>
          <w:lang w:val="en-US"/>
        </w:rPr>
        <w:fldChar w:fldCharType="separate"/>
      </w:r>
      <w:r>
        <w:rPr>
          <w:rFonts w:hint="default" w:ascii="Times New Roman" w:hAnsi="Times New Roman" w:cs="Times New Roman"/>
          <w:sz w:val="24"/>
          <w:szCs w:val="24"/>
          <w:lang w:val="en-US"/>
        </w:rPr>
        <w:fldChar w:fldCharType="begin"/>
      </w:r>
      <w:r>
        <w:rPr>
          <w:rFonts w:hint="default" w:ascii="Times New Roman" w:hAnsi="Times New Roman" w:cs="Times New Roman"/>
          <w:sz w:val="24"/>
          <w:szCs w:val="24"/>
          <w:lang w:val="en-US"/>
        </w:rPr>
        <w:instrText xml:space="preserve"> HYPERLINK \l _Toc17894 </w:instrText>
      </w:r>
      <w:r>
        <w:rPr>
          <w:rFonts w:hint="default" w:ascii="Times New Roman" w:hAnsi="Times New Roman" w:cs="Times New Roman"/>
          <w:sz w:val="24"/>
          <w:szCs w:val="24"/>
          <w:lang w:val="en-US"/>
        </w:rPr>
        <w:fldChar w:fldCharType="separate"/>
      </w:r>
      <w:r>
        <w:rPr>
          <w:rFonts w:hint="default" w:ascii="Times New Roman" w:hAnsi="Times New Roman" w:cs="Times New Roman"/>
          <w:i/>
          <w:iCs/>
          <w:sz w:val="24"/>
          <w:szCs w:val="24"/>
          <w:lang w:val="en-US"/>
        </w:rPr>
        <w:t>Hình 3.2: Luồng hoạt động</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_Toc17894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11</w:t>
      </w:r>
      <w:r>
        <w:rPr>
          <w:rFonts w:hint="default" w:ascii="Times New Roman" w:hAnsi="Times New Roman" w:cs="Times New Roman"/>
          <w:sz w:val="24"/>
          <w:szCs w:val="24"/>
        </w:rPr>
        <w:fldChar w:fldCharType="end"/>
      </w:r>
      <w:r>
        <w:rPr>
          <w:rFonts w:hint="default" w:ascii="Times New Roman" w:hAnsi="Times New Roman" w:cs="Times New Roman"/>
          <w:sz w:val="24"/>
          <w:szCs w:val="24"/>
          <w:lang w:val="en-US"/>
        </w:rPr>
        <w:fldChar w:fldCharType="end"/>
      </w:r>
    </w:p>
    <w:p w14:paraId="46EA1E29">
      <w:pPr>
        <w:pStyle w:val="142"/>
        <w:tabs>
          <w:tab w:val="right" w:leader="dot" w:pos="8306"/>
        </w:tabs>
        <w:rPr>
          <w:rFonts w:hint="default" w:ascii="Times New Roman" w:hAnsi="Times New Roman" w:cs="Times New Roman"/>
          <w:sz w:val="24"/>
          <w:szCs w:val="24"/>
        </w:rPr>
      </w:pPr>
      <w:r>
        <w:rPr>
          <w:rFonts w:hint="default" w:ascii="Times New Roman" w:hAnsi="Times New Roman" w:cs="Times New Roman"/>
          <w:sz w:val="24"/>
          <w:szCs w:val="24"/>
          <w:lang w:val="en-US"/>
        </w:rPr>
        <w:fldChar w:fldCharType="begin"/>
      </w:r>
      <w:r>
        <w:rPr>
          <w:rFonts w:hint="default" w:ascii="Times New Roman" w:hAnsi="Times New Roman" w:cs="Times New Roman"/>
          <w:sz w:val="24"/>
          <w:szCs w:val="24"/>
          <w:lang w:val="en-US"/>
        </w:rPr>
        <w:instrText xml:space="preserve"> HYPERLINK \l _Toc10798 </w:instrText>
      </w:r>
      <w:r>
        <w:rPr>
          <w:rFonts w:hint="default" w:ascii="Times New Roman" w:hAnsi="Times New Roman" w:cs="Times New Roman"/>
          <w:sz w:val="24"/>
          <w:szCs w:val="24"/>
          <w:lang w:val="en-US"/>
        </w:rPr>
        <w:fldChar w:fldCharType="separate"/>
      </w:r>
      <w:r>
        <w:rPr>
          <w:rFonts w:hint="default" w:ascii="Times New Roman" w:hAnsi="Times New Roman" w:cs="Times New Roman"/>
          <w:i/>
          <w:iCs/>
          <w:sz w:val="24"/>
          <w:szCs w:val="24"/>
          <w:lang w:val="en-US"/>
        </w:rPr>
        <w:t>Hình 3.3: Giao diện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_Toc10798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12</w:t>
      </w:r>
      <w:r>
        <w:rPr>
          <w:rFonts w:hint="default" w:ascii="Times New Roman" w:hAnsi="Times New Roman" w:cs="Times New Roman"/>
          <w:sz w:val="24"/>
          <w:szCs w:val="24"/>
        </w:rPr>
        <w:fldChar w:fldCharType="end"/>
      </w:r>
      <w:r>
        <w:rPr>
          <w:rFonts w:hint="default" w:ascii="Times New Roman" w:hAnsi="Times New Roman" w:cs="Times New Roman"/>
          <w:sz w:val="24"/>
          <w:szCs w:val="24"/>
          <w:lang w:val="en-US"/>
        </w:rPr>
        <w:fldChar w:fldCharType="end"/>
      </w:r>
    </w:p>
    <w:p w14:paraId="481688EF">
      <w:pPr>
        <w:pStyle w:val="142"/>
        <w:tabs>
          <w:tab w:val="right" w:leader="dot" w:pos="8306"/>
        </w:tabs>
        <w:rPr>
          <w:rFonts w:hint="default" w:ascii="Times New Roman" w:hAnsi="Times New Roman" w:cs="Times New Roman"/>
          <w:sz w:val="24"/>
          <w:szCs w:val="24"/>
        </w:rPr>
      </w:pPr>
      <w:r>
        <w:rPr>
          <w:rFonts w:hint="default" w:ascii="Times New Roman" w:hAnsi="Times New Roman" w:cs="Times New Roman"/>
          <w:sz w:val="24"/>
          <w:szCs w:val="24"/>
          <w:lang w:val="en-US"/>
        </w:rPr>
        <w:fldChar w:fldCharType="begin"/>
      </w:r>
      <w:r>
        <w:rPr>
          <w:rFonts w:hint="default" w:ascii="Times New Roman" w:hAnsi="Times New Roman" w:cs="Times New Roman"/>
          <w:sz w:val="24"/>
          <w:szCs w:val="24"/>
          <w:lang w:val="en-US"/>
        </w:rPr>
        <w:instrText xml:space="preserve"> HYPERLINK \l _Toc22764 </w:instrText>
      </w:r>
      <w:r>
        <w:rPr>
          <w:rFonts w:hint="default" w:ascii="Times New Roman" w:hAnsi="Times New Roman" w:cs="Times New Roman"/>
          <w:sz w:val="24"/>
          <w:szCs w:val="24"/>
          <w:lang w:val="en-US"/>
        </w:rPr>
        <w:fldChar w:fldCharType="separate"/>
      </w:r>
      <w:r>
        <w:rPr>
          <w:rFonts w:hint="default" w:ascii="Times New Roman" w:hAnsi="Times New Roman" w:cs="Times New Roman"/>
          <w:i/>
          <w:iCs/>
          <w:sz w:val="24"/>
          <w:szCs w:val="24"/>
          <w:lang w:val="en-US"/>
        </w:rPr>
        <w:t>Hình 3.4: Sơ đồ hoạt động</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_Toc22764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13</w:t>
      </w:r>
      <w:r>
        <w:rPr>
          <w:rFonts w:hint="default" w:ascii="Times New Roman" w:hAnsi="Times New Roman" w:cs="Times New Roman"/>
          <w:sz w:val="24"/>
          <w:szCs w:val="24"/>
        </w:rPr>
        <w:fldChar w:fldCharType="end"/>
      </w:r>
      <w:r>
        <w:rPr>
          <w:rFonts w:hint="default" w:ascii="Times New Roman" w:hAnsi="Times New Roman" w:cs="Times New Roman"/>
          <w:sz w:val="24"/>
          <w:szCs w:val="24"/>
          <w:lang w:val="en-US"/>
        </w:rPr>
        <w:fldChar w:fldCharType="end"/>
      </w:r>
    </w:p>
    <w:p w14:paraId="061C2C09">
      <w:pPr>
        <w:pStyle w:val="142"/>
        <w:tabs>
          <w:tab w:val="right" w:leader="dot" w:pos="8306"/>
        </w:tabs>
        <w:rPr>
          <w:rFonts w:hint="default" w:ascii="Times New Roman" w:hAnsi="Times New Roman" w:cs="Times New Roman"/>
          <w:sz w:val="24"/>
          <w:szCs w:val="24"/>
        </w:rPr>
      </w:pPr>
      <w:r>
        <w:rPr>
          <w:rFonts w:hint="default" w:ascii="Times New Roman" w:hAnsi="Times New Roman" w:cs="Times New Roman"/>
          <w:sz w:val="24"/>
          <w:szCs w:val="24"/>
          <w:lang w:val="en-US"/>
        </w:rPr>
        <w:fldChar w:fldCharType="begin"/>
      </w:r>
      <w:r>
        <w:rPr>
          <w:rFonts w:hint="default" w:ascii="Times New Roman" w:hAnsi="Times New Roman" w:cs="Times New Roman"/>
          <w:sz w:val="24"/>
          <w:szCs w:val="24"/>
          <w:lang w:val="en-US"/>
        </w:rPr>
        <w:instrText xml:space="preserve"> HYPERLINK \l _Toc13282 </w:instrText>
      </w:r>
      <w:r>
        <w:rPr>
          <w:rFonts w:hint="default" w:ascii="Times New Roman" w:hAnsi="Times New Roman" w:cs="Times New Roman"/>
          <w:sz w:val="24"/>
          <w:szCs w:val="24"/>
          <w:lang w:val="en-US"/>
        </w:rPr>
        <w:fldChar w:fldCharType="separate"/>
      </w:r>
      <w:r>
        <w:rPr>
          <w:rFonts w:hint="default" w:ascii="Times New Roman" w:hAnsi="Times New Roman" w:cs="Times New Roman"/>
          <w:i/>
          <w:iCs/>
          <w:sz w:val="24"/>
          <w:szCs w:val="24"/>
          <w:lang w:val="en-US"/>
        </w:rPr>
        <w:t>Hình 3.5: Kết quả</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_Toc13282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15</w:t>
      </w:r>
      <w:r>
        <w:rPr>
          <w:rFonts w:hint="default" w:ascii="Times New Roman" w:hAnsi="Times New Roman" w:cs="Times New Roman"/>
          <w:sz w:val="24"/>
          <w:szCs w:val="24"/>
        </w:rPr>
        <w:fldChar w:fldCharType="end"/>
      </w:r>
      <w:r>
        <w:rPr>
          <w:rFonts w:hint="default" w:ascii="Times New Roman" w:hAnsi="Times New Roman" w:cs="Times New Roman"/>
          <w:sz w:val="24"/>
          <w:szCs w:val="24"/>
          <w:lang w:val="en-US"/>
        </w:rPr>
        <w:fldChar w:fldCharType="end"/>
      </w:r>
    </w:p>
    <w:p w14:paraId="6C4979B9">
      <w:pPr>
        <w:rPr>
          <w:rFonts w:hint="default" w:ascii="Times New Roman" w:hAnsi="Times New Roman" w:cs="Times New Roman"/>
          <w:rtl w:val="0"/>
          <w:lang w:val="en-US"/>
        </w:rPr>
      </w:pPr>
      <w:r>
        <w:rPr>
          <w:rFonts w:hint="default" w:ascii="Times New Roman" w:hAnsi="Times New Roman" w:cs="Times New Roman"/>
          <w:sz w:val="24"/>
          <w:szCs w:val="24"/>
          <w:lang w:val="en-US"/>
        </w:rPr>
        <w:fldChar w:fldCharType="end"/>
      </w:r>
    </w:p>
    <w:p w14:paraId="2F0E1259">
      <w:pPr>
        <w:pStyle w:val="2"/>
        <w:keepNext/>
        <w:keepLines/>
        <w:pageBreakBefore w:val="0"/>
        <w:widowControl/>
        <w:kinsoku/>
        <w:wordWrap/>
        <w:overflowPunct/>
        <w:topLinePunct w:val="0"/>
        <w:autoSpaceDE/>
        <w:autoSpaceDN/>
        <w:bidi w:val="0"/>
        <w:adjustRightInd/>
        <w:snapToGrid/>
        <w:spacing w:before="60" w:after="60" w:line="288" w:lineRule="auto"/>
        <w:textAlignment w:val="auto"/>
        <w:rPr>
          <w:rFonts w:hint="default" w:ascii="Times New Roman" w:hAnsi="Times New Roman" w:cs="Times New Roman"/>
          <w:rtl w:val="0"/>
          <w:lang w:val="en-US"/>
        </w:rPr>
      </w:pPr>
      <w:r>
        <w:rPr>
          <w:rFonts w:hint="default" w:ascii="Times New Roman" w:hAnsi="Times New Roman" w:cs="Times New Roman"/>
          <w:rtl w:val="0"/>
          <w:lang w:val="en-US"/>
        </w:rPr>
        <w:t>CHƯƠNG 1. TỔNG QUAN</w:t>
      </w:r>
      <w:bookmarkEnd w:id="0"/>
    </w:p>
    <w:p w14:paraId="433AC029">
      <w:pPr>
        <w:pStyle w:val="3"/>
        <w:keepNext/>
        <w:keepLines/>
        <w:pageBreakBefore w:val="0"/>
        <w:widowControl/>
        <w:numPr>
          <w:ilvl w:val="1"/>
          <w:numId w:val="11"/>
        </w:numPr>
        <w:kinsoku/>
        <w:wordWrap/>
        <w:overflowPunct/>
        <w:topLinePunct w:val="0"/>
        <w:autoSpaceDE/>
        <w:autoSpaceDN/>
        <w:bidi w:val="0"/>
        <w:adjustRightInd/>
        <w:snapToGrid/>
        <w:spacing w:before="60" w:after="60" w:line="288" w:lineRule="auto"/>
        <w:textAlignment w:val="auto"/>
        <w:rPr>
          <w:rFonts w:hint="default" w:ascii="Times New Roman" w:hAnsi="Times New Roman" w:cs="Times New Roman"/>
          <w:rtl w:val="0"/>
          <w:lang w:val="en-US"/>
        </w:rPr>
      </w:pPr>
      <w:bookmarkStart w:id="1" w:name="_Toc18545"/>
      <w:r>
        <w:rPr>
          <w:rFonts w:hint="default" w:ascii="Times New Roman" w:hAnsi="Times New Roman" w:cs="Times New Roman"/>
          <w:rtl w:val="0"/>
          <w:lang w:val="en-US"/>
        </w:rPr>
        <w:t>Lý do chọn đề tài</w:t>
      </w:r>
      <w:bookmarkEnd w:id="1"/>
    </w:p>
    <w:p w14:paraId="4EF8EE98">
      <w:pPr>
        <w:pStyle w:val="85"/>
        <w:keepNext w:val="0"/>
        <w:keepLines w:val="0"/>
        <w:pageBreakBefore w:val="0"/>
        <w:widowControl/>
        <w:suppressLineNumbers w:val="0"/>
        <w:kinsoku/>
        <w:wordWrap/>
        <w:overflowPunct/>
        <w:topLinePunct w:val="0"/>
        <w:autoSpaceDE/>
        <w:autoSpaceDN/>
        <w:bidi w:val="0"/>
        <w:adjustRightInd/>
        <w:snapToGrid/>
        <w:spacing w:before="60" w:beforeAutospacing="0" w:after="60" w:afterAutospacing="0" w:line="288" w:lineRule="auto"/>
        <w:ind w:firstLine="709"/>
        <w:jc w:val="both"/>
        <w:textAlignment w:val="auto"/>
        <w:rPr>
          <w:i w:val="0"/>
          <w:iCs w:val="0"/>
        </w:rPr>
      </w:pPr>
      <w:r>
        <w:rPr>
          <w:rFonts w:hint="default"/>
          <w:i w:val="0"/>
          <w:iCs w:val="0"/>
          <w:lang w:val="en-US"/>
        </w:rPr>
        <w:t xml:space="preserve">- </w:t>
      </w:r>
      <w:r>
        <w:rPr>
          <w:i w:val="0"/>
          <w:iCs w:val="0"/>
        </w:rPr>
        <w:t>Trong kỷ nguyên số hóa hiện nay, việc đảm bảo an toàn thông tin khi truyền tải dữ liệu trên mạng mạng máy tính là một thách thức vô cùng lớn. Khi dữ liệu được truyền đi dưới dạng văn bản rõ (Plaintext) qua môi trường Internet công cộng, nguy cơ bị đánh cắp, nghe lén (Eavesdropping) hoặc thay đổi nội dung là rất cao.</w:t>
      </w:r>
    </w:p>
    <w:p w14:paraId="6CC53327">
      <w:pPr>
        <w:pStyle w:val="85"/>
        <w:keepNext w:val="0"/>
        <w:keepLines w:val="0"/>
        <w:pageBreakBefore w:val="0"/>
        <w:widowControl/>
        <w:suppressLineNumbers w:val="0"/>
        <w:kinsoku/>
        <w:wordWrap/>
        <w:overflowPunct/>
        <w:topLinePunct w:val="0"/>
        <w:autoSpaceDE/>
        <w:autoSpaceDN/>
        <w:bidi w:val="0"/>
        <w:adjustRightInd/>
        <w:snapToGrid/>
        <w:spacing w:before="60" w:beforeAutospacing="0" w:after="60" w:afterAutospacing="0" w:line="288" w:lineRule="auto"/>
        <w:ind w:firstLine="709"/>
        <w:jc w:val="both"/>
        <w:textAlignment w:val="auto"/>
        <w:rPr>
          <w:rFonts w:hint="default"/>
          <w:sz w:val="24"/>
          <w:rtl w:val="0"/>
          <w:lang w:val="en-US"/>
        </w:rPr>
      </w:pPr>
      <w:r>
        <w:rPr>
          <w:rFonts w:hint="default"/>
          <w:i w:val="0"/>
          <w:iCs w:val="0"/>
          <w:lang w:val="en-US"/>
        </w:rPr>
        <w:t xml:space="preserve">- </w:t>
      </w:r>
      <w:r>
        <w:rPr>
          <w:i w:val="0"/>
          <w:iCs w:val="0"/>
        </w:rPr>
        <w:t>Để giải quyết vấn đề này, việc kết hợp giữa lập trình mạng (Network Programming) và mật mã học cơ bản (Cryptography) là giải pháp thực tiễn tối ưu để người học hiểu sâu hơn về kiến trúc bảo mật hệ thống. Đề tài "Xây dựng chương trình giao diện socket client – server bằng java với giao thức TCP mã hóa và giải mã văn bản với thuật toán mã hóa Caesar" được lựa chọn nhằm hiện thực hóa mô hình truyền thông an toàn ở cấp độ ứng dụng. Qua đó, giúp nắm vững phương thức giao tiếp hướng kết nối tin cậy của giao thức TCP, kỹ thuật lập trình đa luồng (Multi-threading) hỗ trợ nhiều người dùng đồng thời, và cách thức tích hợp một giải pháp mật mã hóa vào luồng truyền dữ liệu thực tế.</w:t>
      </w:r>
    </w:p>
    <w:p w14:paraId="6F23B68F">
      <w:pPr>
        <w:pStyle w:val="3"/>
        <w:keepNext/>
        <w:keepLines/>
        <w:pageBreakBefore w:val="0"/>
        <w:widowControl/>
        <w:numPr>
          <w:ilvl w:val="1"/>
          <w:numId w:val="11"/>
        </w:numPr>
        <w:kinsoku/>
        <w:wordWrap/>
        <w:overflowPunct/>
        <w:topLinePunct w:val="0"/>
        <w:autoSpaceDE/>
        <w:autoSpaceDN/>
        <w:bidi w:val="0"/>
        <w:adjustRightInd/>
        <w:snapToGrid/>
        <w:spacing w:before="60" w:after="60" w:line="288" w:lineRule="auto"/>
        <w:textAlignment w:val="auto"/>
        <w:rPr>
          <w:rFonts w:hint="default" w:ascii="Times New Roman" w:hAnsi="Times New Roman" w:cs="Times New Roman"/>
          <w:rtl w:val="0"/>
          <w:lang w:val="en-US"/>
        </w:rPr>
      </w:pPr>
      <w:bookmarkStart w:id="2" w:name="_Toc30262"/>
      <w:r>
        <w:rPr>
          <w:rFonts w:hint="default" w:ascii="Times New Roman" w:hAnsi="Times New Roman" w:cs="Times New Roman"/>
          <w:rtl w:val="0"/>
          <w:lang w:val="en-US"/>
        </w:rPr>
        <w:t>Mục tiêu nghiên cứu</w:t>
      </w:r>
      <w:bookmarkEnd w:id="2"/>
    </w:p>
    <w:p w14:paraId="0FD60EFF">
      <w:pPr>
        <w:pStyle w:val="4"/>
        <w:keepNext/>
        <w:keepLines/>
        <w:pageBreakBefore w:val="0"/>
        <w:widowControl/>
        <w:numPr>
          <w:ilvl w:val="2"/>
          <w:numId w:val="11"/>
        </w:numPr>
        <w:kinsoku/>
        <w:wordWrap/>
        <w:overflowPunct/>
        <w:topLinePunct w:val="0"/>
        <w:autoSpaceDE/>
        <w:autoSpaceDN/>
        <w:bidi w:val="0"/>
        <w:adjustRightInd/>
        <w:snapToGrid/>
        <w:spacing w:before="60" w:after="60" w:line="288" w:lineRule="auto"/>
        <w:ind w:left="0" w:leftChars="0" w:firstLine="0" w:firstLineChars="0"/>
        <w:textAlignment w:val="auto"/>
        <w:rPr>
          <w:rFonts w:hint="default" w:ascii="Times New Roman" w:hAnsi="Times New Roman" w:cs="Times New Roman"/>
          <w:rtl w:val="0"/>
          <w:lang w:val="en-US"/>
        </w:rPr>
      </w:pPr>
      <w:bookmarkStart w:id="3" w:name="_Toc591"/>
      <w:r>
        <w:rPr>
          <w:rFonts w:hint="default" w:ascii="Times New Roman" w:hAnsi="Times New Roman" w:cs="Times New Roman"/>
          <w:rtl w:val="0"/>
          <w:lang w:val="en-US"/>
        </w:rPr>
        <w:t>Mục tiêu tổng quát</w:t>
      </w:r>
      <w:bookmarkEnd w:id="3"/>
    </w:p>
    <w:p w14:paraId="0EA0870D">
      <w:pPr>
        <w:keepNext w:val="0"/>
        <w:keepLines w:val="0"/>
        <w:pageBreakBefore w:val="0"/>
        <w:widowControl/>
        <w:kinsoku/>
        <w:wordWrap/>
        <w:overflowPunct/>
        <w:topLinePunct w:val="0"/>
        <w:autoSpaceDE/>
        <w:autoSpaceDN/>
        <w:bidi w:val="0"/>
        <w:adjustRightInd/>
        <w:snapToGrid/>
        <w:spacing w:before="60" w:after="60" w:line="288" w:lineRule="auto"/>
        <w:ind w:firstLine="709"/>
        <w:jc w:val="both"/>
        <w:textAlignment w:val="auto"/>
        <w:rPr>
          <w:rFonts w:hint="default" w:ascii="Times New Roman" w:hAnsi="Times New Roman" w:cs="Times New Roman"/>
          <w:sz w:val="24"/>
          <w:szCs w:val="24"/>
          <w:rtl w:val="0"/>
          <w:lang w:val="en-US"/>
        </w:rPr>
      </w:pP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Thiết kế và cài đặt thành công một hệ thống ứng dụng Client - Server hoàn chỉnh có giao diện đồ họa (GUI) sử dụng ngôn ngữ Java. Hệ thống cho phép truyền tải dữ liệu văn bản đã được mã hóa một cách tin cậy thông qua giao thức TCP, đồng thời phía Server thực hiện các tác vụ tính toán phân tích thông tin rồi phản hồi chính xác cho Client.</w:t>
      </w:r>
    </w:p>
    <w:p w14:paraId="402254F9">
      <w:pPr>
        <w:pStyle w:val="4"/>
        <w:keepNext/>
        <w:keepLines/>
        <w:pageBreakBefore w:val="0"/>
        <w:widowControl/>
        <w:numPr>
          <w:ilvl w:val="2"/>
          <w:numId w:val="11"/>
        </w:numPr>
        <w:kinsoku/>
        <w:wordWrap/>
        <w:overflowPunct/>
        <w:topLinePunct w:val="0"/>
        <w:autoSpaceDE/>
        <w:autoSpaceDN/>
        <w:bidi w:val="0"/>
        <w:adjustRightInd/>
        <w:snapToGrid/>
        <w:spacing w:before="60" w:after="60" w:line="288" w:lineRule="auto"/>
        <w:textAlignment w:val="auto"/>
        <w:rPr>
          <w:rFonts w:hint="default" w:ascii="Times New Roman" w:hAnsi="Times New Roman" w:cs="Times New Roman"/>
          <w:rtl w:val="0"/>
          <w:lang w:val="en-US"/>
        </w:rPr>
      </w:pPr>
      <w:bookmarkStart w:id="4" w:name="_Toc13817"/>
      <w:r>
        <w:rPr>
          <w:rFonts w:hint="default" w:ascii="Times New Roman" w:hAnsi="Times New Roman" w:cs="Times New Roman"/>
          <w:rtl w:val="0"/>
          <w:lang w:val="en-US"/>
        </w:rPr>
        <w:t>Mục tiêu cụ thể</w:t>
      </w:r>
      <w:bookmarkEnd w:id="4"/>
    </w:p>
    <w:p w14:paraId="38542DA0">
      <w:pPr>
        <w:keepNext w:val="0"/>
        <w:keepLines w:val="0"/>
        <w:pageBreakBefore w:val="0"/>
        <w:widowControl/>
        <w:kinsoku/>
        <w:wordWrap/>
        <w:overflowPunct/>
        <w:topLinePunct w:val="0"/>
        <w:autoSpaceDE/>
        <w:autoSpaceDN/>
        <w:bidi w:val="0"/>
        <w:adjustRightInd/>
        <w:snapToGrid/>
        <w:spacing w:before="60" w:after="60" w:line="288" w:lineRule="auto"/>
        <w:ind w:firstLine="709"/>
        <w:jc w:val="both"/>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Để đạt được mục tiêu tổng quát, đề tài tập trung hoàn thành các mục tiêu cụ thể sau:</w:t>
      </w:r>
    </w:p>
    <w:p w14:paraId="5BA8F52A">
      <w:pPr>
        <w:keepNext w:val="0"/>
        <w:keepLines w:val="0"/>
        <w:pageBreakBefore w:val="0"/>
        <w:widowControl/>
        <w:kinsoku/>
        <w:wordWrap/>
        <w:overflowPunct/>
        <w:topLinePunct w:val="0"/>
        <w:autoSpaceDE/>
        <w:autoSpaceDN/>
        <w:bidi w:val="0"/>
        <w:adjustRightInd/>
        <w:snapToGrid/>
        <w:spacing w:before="60" w:after="60" w:line="288" w:lineRule="auto"/>
        <w:ind w:firstLine="1012" w:firstLineChars="422"/>
        <w:jc w:val="both"/>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Xây dựng ứng dụng giao diện đồ họa (GUI): Thiết kế và triển khai giao diện người dùng trực quan, thân thiện bằng thư viện Java Swing cho phía Client, giúp người dùng dễ dàng thao tác nhập liệu, cấu hình và theo dõi kết quả.</w:t>
      </w:r>
    </w:p>
    <w:p w14:paraId="164678B3">
      <w:pPr>
        <w:keepNext w:val="0"/>
        <w:keepLines w:val="0"/>
        <w:pageBreakBefore w:val="0"/>
        <w:widowControl/>
        <w:kinsoku/>
        <w:wordWrap/>
        <w:overflowPunct/>
        <w:topLinePunct w:val="0"/>
        <w:autoSpaceDE/>
        <w:autoSpaceDN/>
        <w:bidi w:val="0"/>
        <w:adjustRightInd/>
        <w:snapToGrid/>
        <w:spacing w:before="60" w:after="60" w:line="288" w:lineRule="auto"/>
        <w:ind w:firstLine="1012" w:firstLineChars="422"/>
        <w:jc w:val="both"/>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Thiết lập hạ tầng truyền thông mạng: Sử dụng cơ chế TCP Socket trong Java để xây dựng kênh truyền thông hướng kết nối tin cậy, đảm bảo dữ liệu giữa Client và Server được truyền tải toàn vẹn và không bị thất thoát.</w:t>
      </w:r>
    </w:p>
    <w:p w14:paraId="31FD5F5E">
      <w:pPr>
        <w:keepNext w:val="0"/>
        <w:keepLines w:val="0"/>
        <w:pageBreakBefore w:val="0"/>
        <w:widowControl/>
        <w:kinsoku/>
        <w:wordWrap/>
        <w:overflowPunct/>
        <w:topLinePunct w:val="0"/>
        <w:autoSpaceDE/>
        <w:autoSpaceDN/>
        <w:bidi w:val="0"/>
        <w:adjustRightInd/>
        <w:snapToGrid/>
        <w:spacing w:before="60" w:after="60" w:line="288" w:lineRule="auto"/>
        <w:ind w:firstLine="1012" w:firstLineChars="422"/>
        <w:jc w:val="both"/>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Hiện thực hóa giao thức trao đổi khóa: Thiết kế và cài đặt quy trình bắt tay (Handshaking) ở tầng ứng dụng nhằm thực hiện việc truyền nhận và thống nhất khóa bí mật giữa Client và Server trước khi truyền dữ liệu chính thức.</w:t>
      </w:r>
    </w:p>
    <w:p w14:paraId="43AAFC9E">
      <w:pPr>
        <w:keepNext w:val="0"/>
        <w:keepLines w:val="0"/>
        <w:pageBreakBefore w:val="0"/>
        <w:widowControl/>
        <w:kinsoku/>
        <w:wordWrap/>
        <w:overflowPunct/>
        <w:topLinePunct w:val="0"/>
        <w:autoSpaceDE/>
        <w:autoSpaceDN/>
        <w:bidi w:val="0"/>
        <w:adjustRightInd/>
        <w:snapToGrid/>
        <w:spacing w:before="60" w:after="60" w:line="288" w:lineRule="auto"/>
        <w:ind w:firstLine="1012" w:firstLineChars="422"/>
        <w:jc w:val="both"/>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Mã hóa dữ liệu tại máy khách (Client): Tích hợp thuật toán mã hóa cổ điển Caesar cục bộ ngay tại Client để chuyển đổi văn bản rõ (Plaintext) thành bản mã (Ciphertext) dựa trên khóa đã chọn trước khi đẩy vào luồng mạng.</w:t>
      </w:r>
    </w:p>
    <w:p w14:paraId="4841BF70">
      <w:pPr>
        <w:keepNext w:val="0"/>
        <w:keepLines w:val="0"/>
        <w:pageBreakBefore w:val="0"/>
        <w:widowControl/>
        <w:kinsoku/>
        <w:wordWrap/>
        <w:overflowPunct/>
        <w:topLinePunct w:val="0"/>
        <w:autoSpaceDE/>
        <w:autoSpaceDN/>
        <w:bidi w:val="0"/>
        <w:adjustRightInd/>
        <w:snapToGrid/>
        <w:spacing w:before="60" w:after="60" w:line="288" w:lineRule="auto"/>
        <w:ind w:firstLine="1012" w:firstLineChars="422"/>
        <w:jc w:val="both"/>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Giải mã dữ liệu tại máy chủ (Server): Cài đặt thuật toán giải mã Caesar ngược tại Server để khôi phục chính xác thông điệp gốc từ bản mã nhận được thông qua khóa dịch chuyển tương ứng của phiên kết nối.</w:t>
      </w:r>
    </w:p>
    <w:p w14:paraId="0E87BC15">
      <w:pPr>
        <w:keepNext w:val="0"/>
        <w:keepLines w:val="0"/>
        <w:pageBreakBefore w:val="0"/>
        <w:widowControl/>
        <w:kinsoku/>
        <w:wordWrap/>
        <w:overflowPunct/>
        <w:topLinePunct w:val="0"/>
        <w:autoSpaceDE/>
        <w:autoSpaceDN/>
        <w:bidi w:val="0"/>
        <w:adjustRightInd/>
        <w:snapToGrid/>
        <w:spacing w:before="60" w:after="60" w:line="288" w:lineRule="auto"/>
        <w:jc w:val="both"/>
        <w:textAlignment w:val="auto"/>
        <w:rPr>
          <w:rFonts w:hint="default" w:ascii="Times New Roman" w:hAnsi="Times New Roman" w:cs="Times New Roman"/>
          <w:sz w:val="24"/>
          <w:szCs w:val="24"/>
        </w:rPr>
      </w:pPr>
    </w:p>
    <w:p w14:paraId="2C3649D3">
      <w:pPr>
        <w:keepNext w:val="0"/>
        <w:keepLines w:val="0"/>
        <w:pageBreakBefore w:val="0"/>
        <w:widowControl/>
        <w:kinsoku/>
        <w:wordWrap/>
        <w:overflowPunct/>
        <w:topLinePunct w:val="0"/>
        <w:autoSpaceDE/>
        <w:autoSpaceDN/>
        <w:bidi w:val="0"/>
        <w:adjustRightInd/>
        <w:snapToGrid/>
        <w:spacing w:before="60" w:after="60" w:line="288" w:lineRule="auto"/>
        <w:ind w:firstLine="1012" w:firstLineChars="422"/>
        <w:jc w:val="both"/>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Xử lý logic nghiệp vụ thống kê: Phát triển giải thuật tối ưu trên Server sử dụng cấu trúc dữ liệu phù hợp nhằm phân tích, đếm chính xác tần suất xuất hiện của từng chữ cái trong văn bản rõ sau khi khôi phục thành công.</w:t>
      </w:r>
    </w:p>
    <w:p w14:paraId="67B9056D">
      <w:pPr>
        <w:keepNext w:val="0"/>
        <w:keepLines w:val="0"/>
        <w:pageBreakBefore w:val="0"/>
        <w:widowControl/>
        <w:kinsoku/>
        <w:wordWrap/>
        <w:overflowPunct/>
        <w:topLinePunct w:val="0"/>
        <w:autoSpaceDE/>
        <w:autoSpaceDN/>
        <w:bidi w:val="0"/>
        <w:adjustRightInd/>
        <w:snapToGrid/>
        <w:spacing w:before="60" w:after="60" w:line="288" w:lineRule="auto"/>
        <w:ind w:firstLine="1012" w:firstLineChars="422"/>
        <w:jc w:val="both"/>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Phản hồi thông tin hai chiều: Đóng gói kết quả thống kê thành chuỗi dữ liệu chuẩn định dạng giao thức để trả về phía Client, hiển thị trực quan lên màn hình giao diện cho người dùng theo thời gian thực.</w:t>
      </w:r>
    </w:p>
    <w:p w14:paraId="2C26E07C">
      <w:pPr>
        <w:keepNext w:val="0"/>
        <w:keepLines w:val="0"/>
        <w:pageBreakBefore w:val="0"/>
        <w:widowControl/>
        <w:kinsoku/>
        <w:wordWrap/>
        <w:overflowPunct/>
        <w:topLinePunct w:val="0"/>
        <w:autoSpaceDE/>
        <w:autoSpaceDN/>
        <w:bidi w:val="0"/>
        <w:adjustRightInd/>
        <w:snapToGrid/>
        <w:spacing w:before="60" w:after="60" w:line="288" w:lineRule="auto"/>
        <w:ind w:firstLine="1012" w:firstLineChars="422"/>
        <w:jc w:val="both"/>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Tối ưu hóa khả năng xử lý đồng thời: Áp dụng kỹ thuật lập trình đa luồng (Multi-threading) tại Server để hệ thống có thể tiếp nhận, phân phối và xử lý đồng thời yêu cầu từ nhiều Client kết nối cùng một lúc mà không gây tắc nghẽn.</w:t>
      </w:r>
    </w:p>
    <w:p w14:paraId="44D1E8ED">
      <w:pPr>
        <w:pStyle w:val="3"/>
        <w:keepNext/>
        <w:keepLines/>
        <w:pageBreakBefore w:val="0"/>
        <w:widowControl/>
        <w:numPr>
          <w:ilvl w:val="1"/>
          <w:numId w:val="11"/>
        </w:numPr>
        <w:kinsoku/>
        <w:wordWrap/>
        <w:overflowPunct/>
        <w:topLinePunct w:val="0"/>
        <w:autoSpaceDE/>
        <w:autoSpaceDN/>
        <w:bidi w:val="0"/>
        <w:adjustRightInd/>
        <w:snapToGrid/>
        <w:spacing w:before="60" w:after="60" w:line="288" w:lineRule="auto"/>
        <w:textAlignment w:val="auto"/>
        <w:rPr>
          <w:rFonts w:hint="default" w:ascii="Times New Roman" w:hAnsi="Times New Roman" w:cs="Times New Roman"/>
          <w:rtl w:val="0"/>
          <w:lang w:val="en-US"/>
        </w:rPr>
      </w:pPr>
      <w:bookmarkStart w:id="5" w:name="_Toc2696"/>
      <w:r>
        <w:rPr>
          <w:rFonts w:hint="default" w:ascii="Times New Roman" w:hAnsi="Times New Roman" w:cs="Times New Roman"/>
          <w:rtl w:val="0"/>
          <w:lang w:val="en-US"/>
        </w:rPr>
        <w:t>Đối tượng và phạm vi nghiên cứu</w:t>
      </w:r>
      <w:bookmarkEnd w:id="5"/>
    </w:p>
    <w:p w14:paraId="088171C0">
      <w:pPr>
        <w:pStyle w:val="4"/>
        <w:keepNext/>
        <w:keepLines/>
        <w:pageBreakBefore w:val="0"/>
        <w:widowControl/>
        <w:numPr>
          <w:ilvl w:val="2"/>
          <w:numId w:val="11"/>
        </w:numPr>
        <w:kinsoku/>
        <w:wordWrap/>
        <w:overflowPunct/>
        <w:topLinePunct w:val="0"/>
        <w:autoSpaceDE/>
        <w:autoSpaceDN/>
        <w:bidi w:val="0"/>
        <w:adjustRightInd/>
        <w:snapToGrid/>
        <w:spacing w:before="60" w:after="60" w:line="288" w:lineRule="auto"/>
        <w:ind w:left="0" w:leftChars="0" w:firstLine="0" w:firstLineChars="0"/>
        <w:textAlignment w:val="auto"/>
        <w:rPr>
          <w:rFonts w:hint="default" w:ascii="Times New Roman" w:hAnsi="Times New Roman" w:cs="Times New Roman"/>
          <w:rtl w:val="0"/>
          <w:lang w:val="en-US"/>
        </w:rPr>
      </w:pPr>
      <w:bookmarkStart w:id="6" w:name="_Toc6122"/>
      <w:r>
        <w:rPr>
          <w:rFonts w:hint="default" w:ascii="Times New Roman" w:hAnsi="Times New Roman" w:cs="Times New Roman"/>
          <w:rtl w:val="0"/>
          <w:lang w:val="en-US"/>
        </w:rPr>
        <w:t>Đối tượng nghiên cứu</w:t>
      </w:r>
      <w:bookmarkEnd w:id="6"/>
    </w:p>
    <w:p w14:paraId="7B1942D6">
      <w:pPr>
        <w:keepNext w:val="0"/>
        <w:keepLines w:val="0"/>
        <w:pageBreakBefore w:val="0"/>
        <w:widowControl/>
        <w:kinsoku/>
        <w:wordWrap/>
        <w:overflowPunct/>
        <w:topLinePunct w:val="0"/>
        <w:autoSpaceDE/>
        <w:autoSpaceDN/>
        <w:bidi w:val="0"/>
        <w:adjustRightInd/>
        <w:snapToGrid/>
        <w:spacing w:before="60" w:after="60" w:line="288" w:lineRule="auto"/>
        <w:ind w:firstLine="709"/>
        <w:jc w:val="both"/>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Đối tượng nghiên cứu trọng tâm của đề tài tập trung vào các giải pháp công nghệ, kiến trúc phần mềm và giải thuật trong lập trình mạng, bao gồm các thành phần cốt lõi sau:</w:t>
      </w:r>
    </w:p>
    <w:p w14:paraId="57178F6D">
      <w:pPr>
        <w:keepNext w:val="0"/>
        <w:keepLines w:val="0"/>
        <w:pageBreakBefore w:val="0"/>
        <w:widowControl/>
        <w:kinsoku/>
        <w:wordWrap/>
        <w:overflowPunct/>
        <w:topLinePunct w:val="0"/>
        <w:autoSpaceDE/>
        <w:autoSpaceDN/>
        <w:bidi w:val="0"/>
        <w:adjustRightInd/>
        <w:snapToGrid/>
        <w:spacing w:before="60" w:after="60" w:line="288" w:lineRule="auto"/>
        <w:ind w:firstLine="1012" w:firstLineChars="422"/>
        <w:jc w:val="both"/>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Mô hình truyền thông Client–Server: Nghiên cứu nguyên lý phân tán kiến trúc, cơ chế tương tác hai chiều và quy trình xử lý thông điệp giữa thực thể phát dữ liệu (Client) và thực thể lắng nghe, cung cấp dịch vụ (Server).</w:t>
      </w:r>
    </w:p>
    <w:p w14:paraId="280C36A4">
      <w:pPr>
        <w:keepNext w:val="0"/>
        <w:keepLines w:val="0"/>
        <w:pageBreakBefore w:val="0"/>
        <w:widowControl/>
        <w:kinsoku/>
        <w:wordWrap/>
        <w:overflowPunct/>
        <w:topLinePunct w:val="0"/>
        <w:autoSpaceDE/>
        <w:autoSpaceDN/>
        <w:bidi w:val="0"/>
        <w:adjustRightInd/>
        <w:snapToGrid/>
        <w:spacing w:before="60" w:after="60" w:line="288" w:lineRule="auto"/>
        <w:ind w:firstLine="1012" w:firstLineChars="422"/>
        <w:jc w:val="both"/>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TCP Socket trong Java: Khảo sát các lớp dữ liệu (Socket, ServerSocket) và các luồng truyền nhận Byte (DataInputStream, DataOutputStream) thuộc gói thư viện java.net nhằm thiết lập kênh truyền thông hướng kết nối tin cậy và toàn vẹn.</w:t>
      </w:r>
    </w:p>
    <w:p w14:paraId="55A339D2">
      <w:pPr>
        <w:keepNext w:val="0"/>
        <w:keepLines w:val="0"/>
        <w:pageBreakBefore w:val="0"/>
        <w:widowControl/>
        <w:kinsoku/>
        <w:wordWrap/>
        <w:overflowPunct/>
        <w:topLinePunct w:val="0"/>
        <w:autoSpaceDE/>
        <w:autoSpaceDN/>
        <w:bidi w:val="0"/>
        <w:adjustRightInd/>
        <w:snapToGrid/>
        <w:spacing w:before="60" w:after="60" w:line="288" w:lineRule="auto"/>
        <w:ind w:firstLine="1012" w:firstLineChars="422"/>
        <w:jc w:val="both"/>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Thuật toán mã hóa Caesar Cipher: Phân tích cấu trúc toán học của giải thuật mật mã hóa đối xứng cổ điển, các hàm dịch chuyển tuần hoàn bảng chữ cái Latinh và cách thức áp dụng để bảo vệ tính bảo mật của văn bản thô trên đường truyền.</w:t>
      </w:r>
    </w:p>
    <w:p w14:paraId="7C711831">
      <w:pPr>
        <w:keepNext w:val="0"/>
        <w:keepLines w:val="0"/>
        <w:pageBreakBefore w:val="0"/>
        <w:widowControl/>
        <w:kinsoku/>
        <w:wordWrap/>
        <w:overflowPunct/>
        <w:topLinePunct w:val="0"/>
        <w:autoSpaceDE/>
        <w:autoSpaceDN/>
        <w:bidi w:val="0"/>
        <w:adjustRightInd/>
        <w:snapToGrid/>
        <w:spacing w:before="60" w:after="60" w:line="288" w:lineRule="auto"/>
        <w:ind w:firstLine="1012" w:firstLineChars="422"/>
        <w:jc w:val="both"/>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Lập trình giao diện Java Swing: Nghiên cứu kiến trúc lập trình hướng sự kiện (Event-driven Programming), các thành phần đồ họa (GUI) như JFrame, JTextField, JTextArea và cách tối ưu hóa luồng tương tác của người dùng cuối tại ứng dụng máy khách.</w:t>
      </w:r>
    </w:p>
    <w:p w14:paraId="0EBCA077">
      <w:pPr>
        <w:keepNext w:val="0"/>
        <w:keepLines w:val="0"/>
        <w:pageBreakBefore w:val="0"/>
        <w:widowControl/>
        <w:kinsoku/>
        <w:wordWrap/>
        <w:overflowPunct/>
        <w:topLinePunct w:val="0"/>
        <w:autoSpaceDE/>
        <w:autoSpaceDN/>
        <w:bidi w:val="0"/>
        <w:adjustRightInd/>
        <w:snapToGrid/>
        <w:spacing w:before="60" w:after="60" w:line="288" w:lineRule="auto"/>
        <w:ind w:firstLine="1012" w:firstLineChars="422"/>
        <w:jc w:val="both"/>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Xử lý đa luồng trong hệ thống mạng: Khảo sát cơ chế quản lý và thực thi luồng song hành (Concurrency) thông qua giao diện Runnable và lớp Thread, giải quyết bài toán tối ưu hóa tài nguyên phần cứng để Server xử lý đồng thời nhiều phiên kết nối độc lập.</w:t>
      </w:r>
    </w:p>
    <w:p w14:paraId="39911838">
      <w:pPr>
        <w:pStyle w:val="4"/>
        <w:keepNext/>
        <w:keepLines/>
        <w:pageBreakBefore w:val="0"/>
        <w:widowControl/>
        <w:numPr>
          <w:ilvl w:val="2"/>
          <w:numId w:val="11"/>
        </w:numPr>
        <w:kinsoku/>
        <w:wordWrap/>
        <w:overflowPunct/>
        <w:topLinePunct w:val="0"/>
        <w:autoSpaceDE/>
        <w:autoSpaceDN/>
        <w:bidi w:val="0"/>
        <w:adjustRightInd/>
        <w:snapToGrid/>
        <w:spacing w:before="60" w:after="60" w:line="288" w:lineRule="auto"/>
        <w:textAlignment w:val="auto"/>
        <w:rPr>
          <w:rFonts w:hint="default" w:ascii="Times New Roman" w:hAnsi="Times New Roman" w:cs="Times New Roman"/>
          <w:rtl w:val="0"/>
          <w:lang w:val="en-US"/>
        </w:rPr>
      </w:pPr>
      <w:bookmarkStart w:id="7" w:name="_Toc387"/>
      <w:r>
        <w:rPr>
          <w:rFonts w:hint="default" w:ascii="Times New Roman" w:hAnsi="Times New Roman" w:cs="Times New Roman"/>
          <w:rtl w:val="0"/>
          <w:lang w:val="en-US"/>
        </w:rPr>
        <w:t>Phạm vi nghiên cứu</w:t>
      </w:r>
      <w:bookmarkEnd w:id="7"/>
    </w:p>
    <w:p w14:paraId="72CB7542">
      <w:pPr>
        <w:keepNext w:val="0"/>
        <w:keepLines w:val="0"/>
        <w:pageBreakBefore w:val="0"/>
        <w:widowControl/>
        <w:kinsoku/>
        <w:wordWrap/>
        <w:overflowPunct/>
        <w:topLinePunct w:val="0"/>
        <w:autoSpaceDE/>
        <w:autoSpaceDN/>
        <w:bidi w:val="0"/>
        <w:adjustRightInd/>
        <w:snapToGrid/>
        <w:spacing w:before="60" w:after="60" w:line="288" w:lineRule="auto"/>
        <w:ind w:firstLine="709"/>
        <w:jc w:val="both"/>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Nhằm đảm bảo tính tập trung và tính khả thi của đề tài trong môi trường học tập, phạm vi nghiên cứu và triển khai hệ thống được giới hạn nghiêm ngặt trong các nội dung sau:</w:t>
      </w:r>
    </w:p>
    <w:p w14:paraId="6FF24F63">
      <w:pPr>
        <w:keepNext w:val="0"/>
        <w:keepLines w:val="0"/>
        <w:pageBreakBefore w:val="0"/>
        <w:widowControl/>
        <w:kinsoku/>
        <w:wordWrap/>
        <w:overflowPunct/>
        <w:topLinePunct w:val="0"/>
        <w:autoSpaceDE/>
        <w:autoSpaceDN/>
        <w:bidi w:val="0"/>
        <w:adjustRightInd/>
        <w:snapToGrid/>
        <w:spacing w:before="60" w:after="60" w:line="288" w:lineRule="auto"/>
        <w:ind w:firstLine="1012" w:firstLineChars="422"/>
        <w:jc w:val="both"/>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Giới hạn loại dữ liệu truyền tải: Hệ thống chỉ tập trung tiếp nhận, xử lý và truyền tải dữ liệu dưới dạng chuỗi văn bản thuần túy (Plaintext/Text data). Đề tài không mở rộng nghiên cứu việc truyền tải các dạng dữ liệu phức tạp khác như tập tin (File Transfer), hình ảnh, âm thanh hay luồng đa phương tiện.</w:t>
      </w:r>
    </w:p>
    <w:p w14:paraId="45880568">
      <w:pPr>
        <w:keepNext w:val="0"/>
        <w:keepLines w:val="0"/>
        <w:pageBreakBefore w:val="0"/>
        <w:widowControl/>
        <w:kinsoku/>
        <w:wordWrap/>
        <w:overflowPunct/>
        <w:topLinePunct w:val="0"/>
        <w:autoSpaceDE/>
        <w:autoSpaceDN/>
        <w:bidi w:val="0"/>
        <w:adjustRightInd/>
        <w:snapToGrid/>
        <w:spacing w:before="60" w:after="60" w:line="288" w:lineRule="auto"/>
        <w:ind w:firstLine="1012" w:firstLineChars="422"/>
        <w:jc w:val="both"/>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Giải thuật mật mã hóa áp dụng: Nghiên cứu và cài đặt duy nhất thuật toán đối xứng cổ điển Caesar Cipher đối với các ký tự chữ cái. Hệ thống không áp dụng các giải thuật mã hóa khối hay mã hóa bất đối xứng hiện đại.</w:t>
      </w:r>
    </w:p>
    <w:p w14:paraId="23E9DFAA">
      <w:pPr>
        <w:keepNext w:val="0"/>
        <w:keepLines w:val="0"/>
        <w:pageBreakBefore w:val="0"/>
        <w:widowControl/>
        <w:kinsoku/>
        <w:wordWrap/>
        <w:overflowPunct/>
        <w:topLinePunct w:val="0"/>
        <w:autoSpaceDE/>
        <w:autoSpaceDN/>
        <w:bidi w:val="0"/>
        <w:adjustRightInd/>
        <w:snapToGrid/>
        <w:spacing w:before="60" w:after="60" w:line="288" w:lineRule="auto"/>
        <w:ind w:firstLine="1012" w:firstLineChars="422"/>
        <w:jc w:val="both"/>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Môi trường triển khai và hạ tầng mạng: Hệ thống được thiết lập kiểm thử và vận hành hoàn toàn trong môi trường mạng cục bộ (LAN) hoặc giả lập trên cùng một máy tính vật lý thông qua địa chỉ IP nội bộ (localhost / 127.0.0.1), không triển khai trên môi trường Internet diện rộng hay các hạ tầng đám mây công cộng.</w:t>
      </w:r>
    </w:p>
    <w:p w14:paraId="1F5CB392">
      <w:pPr>
        <w:keepNext w:val="0"/>
        <w:keepLines w:val="0"/>
        <w:pageBreakBefore w:val="0"/>
        <w:widowControl/>
        <w:kinsoku/>
        <w:wordWrap/>
        <w:overflowPunct/>
        <w:topLinePunct w:val="0"/>
        <w:autoSpaceDE/>
        <w:autoSpaceDN/>
        <w:bidi w:val="0"/>
        <w:adjustRightInd/>
        <w:snapToGrid/>
        <w:spacing w:before="60" w:after="60" w:line="288" w:lineRule="auto"/>
        <w:ind w:firstLine="1012" w:firstLineChars="422"/>
        <w:jc w:val="both"/>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Nền tảng giao diện người dùng: Ứng dụng phía máy khách được xây dựng dưới dạng ứng dụng máy tính để bàn (Desktop Application) truyền thống sử dụng thư viện đồ họa Java Swing, không phát triển trên nền tảng Web (Web Application) hay ứng dụng di động (Mobile Application).</w:t>
      </w:r>
    </w:p>
    <w:p w14:paraId="3143E3C2">
      <w:pPr>
        <w:keepNext w:val="0"/>
        <w:keepLines w:val="0"/>
        <w:pageBreakBefore w:val="0"/>
        <w:widowControl/>
        <w:kinsoku/>
        <w:wordWrap/>
        <w:overflowPunct/>
        <w:topLinePunct w:val="0"/>
        <w:autoSpaceDE/>
        <w:autoSpaceDN/>
        <w:bidi w:val="0"/>
        <w:adjustRightInd/>
        <w:snapToGrid/>
        <w:spacing w:before="60" w:after="60" w:line="288" w:lineRule="auto"/>
        <w:ind w:firstLine="1012" w:firstLineChars="422"/>
        <w:jc w:val="both"/>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Cơ chế quản lý và lưu trữ dữ liệu: Đề tài không triển khai hay kết nối với bất kỳ hệ quản trị cơ sở dữ liệu (DBMS) nào (như MySQL, SQL Server, hay Oracle). Toàn bộ dữ liệu về thông tin kết nối, khóa dịch chuyển và kết quả thống kê tần suất ký tự chỉ được xử lý và lưu trữ tạm thời trong bộ nhớ RAM (In-memory) trong suốt phiên làm việc của Client và Server.</w:t>
      </w:r>
    </w:p>
    <w:p w14:paraId="67F92DAC">
      <w:pPr>
        <w:keepNext w:val="0"/>
        <w:keepLines w:val="0"/>
        <w:pageBreakBefore w:val="0"/>
        <w:widowControl/>
        <w:kinsoku/>
        <w:wordWrap/>
        <w:overflowPunct/>
        <w:topLinePunct w:val="0"/>
        <w:autoSpaceDE/>
        <w:autoSpaceDN/>
        <w:bidi w:val="0"/>
        <w:adjustRightInd/>
        <w:snapToGrid/>
        <w:spacing w:before="60" w:after="60" w:line="288" w:lineRule="auto"/>
        <w:ind w:firstLine="1012" w:firstLineChars="422"/>
        <w:jc w:val="both"/>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Mức độ bảo mật hệ thống: Hệ thống tập trung minh họa nguyên lý lập trình Socket và tích hợp mã hóa cơ bản; không cấu hình hoặc triển khai các giao thức bảo mật tầng vận chuyển nâng cao như SSL/TLS, không xây dựng cơ chế mã hóa kênh truyền hay các bộ lọc tường lửa bảo mật chuyên dụng.</w:t>
      </w:r>
    </w:p>
    <w:p w14:paraId="22ED3DDC">
      <w:pPr>
        <w:pStyle w:val="3"/>
        <w:keepNext/>
        <w:keepLines/>
        <w:pageBreakBefore w:val="0"/>
        <w:widowControl/>
        <w:numPr>
          <w:ilvl w:val="1"/>
          <w:numId w:val="11"/>
        </w:numPr>
        <w:kinsoku/>
        <w:wordWrap/>
        <w:overflowPunct/>
        <w:topLinePunct w:val="0"/>
        <w:autoSpaceDE/>
        <w:autoSpaceDN/>
        <w:bidi w:val="0"/>
        <w:adjustRightInd/>
        <w:snapToGrid/>
        <w:spacing w:before="60" w:after="60" w:line="288" w:lineRule="auto"/>
        <w:textAlignment w:val="auto"/>
        <w:rPr>
          <w:rFonts w:hint="default" w:ascii="Times New Roman" w:hAnsi="Times New Roman" w:cs="Times New Roman"/>
          <w:rtl w:val="0"/>
          <w:lang w:val="en-US"/>
        </w:rPr>
      </w:pPr>
      <w:bookmarkStart w:id="8" w:name="_Toc13993"/>
      <w:r>
        <w:rPr>
          <w:rFonts w:hint="default" w:ascii="Times New Roman" w:hAnsi="Times New Roman" w:cs="Times New Roman"/>
          <w:rtl w:val="0"/>
          <w:lang w:val="en-US"/>
        </w:rPr>
        <w:t>Thách thức</w:t>
      </w:r>
      <w:bookmarkEnd w:id="8"/>
    </w:p>
    <w:p w14:paraId="79AB523D">
      <w:pPr>
        <w:keepNext w:val="0"/>
        <w:keepLines w:val="0"/>
        <w:pageBreakBefore w:val="0"/>
        <w:widowControl/>
        <w:kinsoku/>
        <w:wordWrap/>
        <w:overflowPunct/>
        <w:topLinePunct w:val="0"/>
        <w:autoSpaceDE/>
        <w:autoSpaceDN/>
        <w:bidi w:val="0"/>
        <w:adjustRightInd/>
        <w:snapToGrid/>
        <w:spacing w:before="60" w:after="60" w:line="288" w:lineRule="auto"/>
        <w:ind w:firstLine="709"/>
        <w:jc w:val="both"/>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Đồng bộ hóa giao thức: Đảm bảo thứ tự gửi/nhận dữ liệu (Read/Write) giữa Client và Server phải hoàn toàn trùng khớp. Nếu một bên gọi hàm đọc dữ liệu trong khi bên kia chưa gửi hoặc gửi sai định dạng chuỗi, hệ thống sẽ rơi vào trạng thái nghẽn hoặc phát sinh ngoại lệ IOException.</w:t>
      </w:r>
    </w:p>
    <w:p w14:paraId="5810597B">
      <w:pPr>
        <w:keepNext w:val="0"/>
        <w:keepLines w:val="0"/>
        <w:pageBreakBefore w:val="0"/>
        <w:widowControl/>
        <w:kinsoku/>
        <w:wordWrap/>
        <w:overflowPunct/>
        <w:topLinePunct w:val="0"/>
        <w:autoSpaceDE/>
        <w:autoSpaceDN/>
        <w:bidi w:val="0"/>
        <w:adjustRightInd/>
        <w:snapToGrid/>
        <w:spacing w:before="60" w:after="60" w:line="288" w:lineRule="auto"/>
        <w:ind w:firstLine="709"/>
        <w:jc w:val="both"/>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Quản lý tài nguyên luồng: Việc tạo mới một Thread vật lý cho mỗi kết nối có thể dẫn đến lãng phí tài nguyên CPU và RAM của Server nếu số lượng Client tăng lên đột biến mà không được giải phóng kịp thời sau khi hoàn thành phiên giao dịch.</w:t>
      </w:r>
    </w:p>
    <w:p w14:paraId="1621083D">
      <w:pPr>
        <w:keepNext w:val="0"/>
        <w:keepLines w:val="0"/>
        <w:pageBreakBefore w:val="0"/>
        <w:widowControl/>
        <w:kinsoku/>
        <w:wordWrap/>
        <w:overflowPunct/>
        <w:topLinePunct w:val="0"/>
        <w:autoSpaceDE/>
        <w:autoSpaceDN/>
        <w:bidi w:val="0"/>
        <w:adjustRightInd/>
        <w:snapToGrid/>
        <w:spacing w:before="60" w:after="60" w:line="288" w:lineRule="auto"/>
        <w:ind w:firstLine="709"/>
        <w:jc w:val="both"/>
        <w:textAlignment w:val="auto"/>
        <w:rPr>
          <w:rFonts w:hint="default" w:ascii="Times New Roman" w:hAnsi="Times New Roman" w:cs="Times New Roman"/>
          <w:sz w:val="24"/>
          <w:szCs w:val="24"/>
          <w:rtl w:val="0"/>
          <w:lang w:val="en-US"/>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 xml:space="preserve">Rủi ro ngắt kết nối đột ngột: Xử lý các tình huống Client tắt ứng dụng bất ngờ, mất kết nối mạng giữa chừng mà không làm sập tiến trình chạy chính của Server.  </w:t>
      </w:r>
    </w:p>
    <w:p w14:paraId="61C45408">
      <w:pPr>
        <w:pStyle w:val="2"/>
        <w:keepNext/>
        <w:keepLines/>
        <w:pageBreakBefore w:val="0"/>
        <w:widowControl/>
        <w:kinsoku/>
        <w:wordWrap/>
        <w:overflowPunct/>
        <w:topLinePunct w:val="0"/>
        <w:autoSpaceDE/>
        <w:autoSpaceDN/>
        <w:bidi w:val="0"/>
        <w:adjustRightInd/>
        <w:snapToGrid/>
        <w:spacing w:before="60" w:after="60" w:line="288" w:lineRule="auto"/>
        <w:textAlignment w:val="auto"/>
        <w:rPr>
          <w:rFonts w:hint="default" w:ascii="Times New Roman" w:hAnsi="Times New Roman" w:cs="Times New Roman"/>
          <w:rtl w:val="0"/>
          <w:lang w:val="en-US"/>
        </w:rPr>
      </w:pPr>
      <w:bookmarkStart w:id="9" w:name="_Toc3031"/>
      <w:r>
        <w:rPr>
          <w:rFonts w:hint="default" w:ascii="Times New Roman" w:hAnsi="Times New Roman" w:cs="Times New Roman"/>
          <w:rtl w:val="0"/>
          <w:lang w:val="en-US"/>
        </w:rPr>
        <w:t>CHƯƠNG 2. CƠ SỞ LÝ THUYẾT</w:t>
      </w:r>
      <w:bookmarkEnd w:id="9"/>
    </w:p>
    <w:p w14:paraId="232C3641">
      <w:pPr>
        <w:pStyle w:val="3"/>
        <w:keepNext/>
        <w:keepLines/>
        <w:pageBreakBefore w:val="0"/>
        <w:widowControl/>
        <w:kinsoku/>
        <w:wordWrap/>
        <w:overflowPunct/>
        <w:topLinePunct w:val="0"/>
        <w:autoSpaceDE/>
        <w:autoSpaceDN/>
        <w:bidi w:val="0"/>
        <w:adjustRightInd/>
        <w:snapToGrid/>
        <w:spacing w:before="60" w:after="60" w:line="288" w:lineRule="auto"/>
        <w:textAlignment w:val="auto"/>
        <w:rPr>
          <w:rFonts w:hint="default" w:ascii="Times New Roman" w:hAnsi="Times New Roman" w:cs="Times New Roman"/>
          <w:rtl w:val="0"/>
          <w:lang w:val="en-US"/>
        </w:rPr>
      </w:pPr>
      <w:bookmarkStart w:id="10" w:name="_Toc3867"/>
      <w:r>
        <w:rPr>
          <w:rFonts w:hint="default" w:ascii="Times New Roman" w:hAnsi="Times New Roman" w:cs="Times New Roman"/>
          <w:rtl w:val="0"/>
          <w:lang w:val="en-US"/>
        </w:rPr>
        <w:t>2.1 Mô hình Client - Server</w:t>
      </w:r>
      <w:bookmarkEnd w:id="10"/>
    </w:p>
    <w:p w14:paraId="26347793">
      <w:pPr>
        <w:keepNext w:val="0"/>
        <w:keepLines w:val="0"/>
        <w:pageBreakBefore w:val="0"/>
        <w:widowControl/>
        <w:kinsoku/>
        <w:wordWrap/>
        <w:overflowPunct/>
        <w:topLinePunct w:val="0"/>
        <w:autoSpaceDE/>
        <w:autoSpaceDN/>
        <w:bidi w:val="0"/>
        <w:adjustRightInd/>
        <w:snapToGrid/>
        <w:spacing w:before="60" w:after="60" w:line="288" w:lineRule="auto"/>
        <w:ind w:firstLine="709"/>
        <w:jc w:val="both"/>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Mô hình Client - Server là một kiến trúc mạng phân tán, trong đó các nhiệm vụ hoặc khối lượng công việc được phân chia giữa nhà cung cấp dịch vụ (Server) và yêu cầu dịch vụ (Client).</w:t>
      </w:r>
    </w:p>
    <w:p w14:paraId="59C94823">
      <w:pPr>
        <w:keepNext w:val="0"/>
        <w:keepLines w:val="0"/>
        <w:pageBreakBefore w:val="0"/>
        <w:widowControl/>
        <w:kinsoku/>
        <w:wordWrap/>
        <w:overflowPunct/>
        <w:topLinePunct w:val="0"/>
        <w:autoSpaceDE/>
        <w:autoSpaceDN/>
        <w:bidi w:val="0"/>
        <w:adjustRightInd/>
        <w:snapToGrid/>
        <w:spacing w:before="60" w:after="60" w:line="288" w:lineRule="auto"/>
        <w:ind w:firstLine="1012" w:firstLineChars="422"/>
        <w:jc w:val="both"/>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Client (Phía khách): Là thực thể chủ động khởi tạo yêu cầu (Request) kết nối mạng đến Server. Client quản lý phần giao diện tương tác với người dùng cuối.</w:t>
      </w:r>
    </w:p>
    <w:p w14:paraId="548B3372">
      <w:pPr>
        <w:keepNext w:val="0"/>
        <w:keepLines w:val="0"/>
        <w:pageBreakBefore w:val="0"/>
        <w:widowControl/>
        <w:kinsoku/>
        <w:wordWrap/>
        <w:overflowPunct/>
        <w:topLinePunct w:val="0"/>
        <w:autoSpaceDE/>
        <w:autoSpaceDN/>
        <w:bidi w:val="0"/>
        <w:adjustRightInd/>
        <w:snapToGrid/>
        <w:spacing w:before="60" w:after="60" w:line="288" w:lineRule="auto"/>
        <w:ind w:firstLine="1012" w:firstLineChars="422"/>
        <w:jc w:val="both"/>
        <w:textAlignment w:val="auto"/>
        <w:rPr>
          <w:rFonts w:hint="default"/>
          <w:rtl w:val="0"/>
          <w:lang w:val="en-US"/>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Server (Phía máy chủ): Là thực thể bị động, liên tục chạy và lắng nghe (Listen) trên một cổng dịch vụ định trước (Port). Khi nhận được yêu cầu hợp lệ, Server xử lý logic nghiệp vụ và trả về kết quả (Response).</w:t>
      </w:r>
    </w:p>
    <w:p w14:paraId="511CFF04">
      <w:pPr>
        <w:pStyle w:val="3"/>
        <w:keepNext/>
        <w:keepLines/>
        <w:pageBreakBefore w:val="0"/>
        <w:widowControl/>
        <w:kinsoku/>
        <w:wordWrap/>
        <w:overflowPunct/>
        <w:topLinePunct w:val="0"/>
        <w:autoSpaceDE/>
        <w:autoSpaceDN/>
        <w:bidi w:val="0"/>
        <w:adjustRightInd/>
        <w:snapToGrid/>
        <w:spacing w:before="60" w:after="60" w:line="288" w:lineRule="auto"/>
        <w:textAlignment w:val="auto"/>
        <w:rPr>
          <w:rFonts w:hint="default" w:ascii="Times New Roman" w:hAnsi="Times New Roman" w:cs="Times New Roman"/>
          <w:rtl w:val="0"/>
          <w:lang w:val="en-US"/>
        </w:rPr>
      </w:pPr>
      <w:bookmarkStart w:id="11" w:name="_Toc6869"/>
      <w:r>
        <w:rPr>
          <w:rFonts w:hint="default" w:ascii="Times New Roman" w:hAnsi="Times New Roman" w:cs="Times New Roman"/>
          <w:rtl w:val="0"/>
          <w:lang w:val="en-US"/>
        </w:rPr>
        <w:t>2.2 Giao thức TCP</w:t>
      </w:r>
      <w:bookmarkEnd w:id="11"/>
    </w:p>
    <w:p w14:paraId="6F0010A6">
      <w:pPr>
        <w:keepNext w:val="0"/>
        <w:keepLines w:val="0"/>
        <w:pageBreakBefore w:val="0"/>
        <w:widowControl/>
        <w:kinsoku/>
        <w:wordWrap/>
        <w:overflowPunct/>
        <w:topLinePunct w:val="0"/>
        <w:autoSpaceDE/>
        <w:autoSpaceDN/>
        <w:bidi w:val="0"/>
        <w:adjustRightInd/>
        <w:snapToGrid/>
        <w:spacing w:before="60" w:after="60" w:line="288" w:lineRule="auto"/>
        <w:ind w:firstLine="709"/>
        <w:jc w:val="both"/>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Transmission Control Protocol (TCP) là một trong những giao thức cốt lõi thuộc tầng giao vận (Transport Layer) trong bộ bộ giao thức TCP/IP. Đây là một giao thức hướng kết nối (Connection-oriented), nghĩa là trước khi tiến hành truyền tải dữ liệu thực tế, hai thực thể truyền thông (Client và Server) bắt buộc phải thiết lập một liên kết logic được đồng bộ hóa và duy trì liên kết đó suốt phiên làm việc.</w:t>
      </w:r>
    </w:p>
    <w:p w14:paraId="5F235F31">
      <w:pPr>
        <w:keepNext w:val="0"/>
        <w:keepLines w:val="0"/>
        <w:pageBreakBefore w:val="0"/>
        <w:widowControl/>
        <w:kinsoku/>
        <w:wordWrap/>
        <w:overflowPunct/>
        <w:topLinePunct w:val="0"/>
        <w:autoSpaceDE/>
        <w:autoSpaceDN/>
        <w:bidi w:val="0"/>
        <w:adjustRightInd/>
        <w:snapToGrid/>
        <w:spacing w:before="60" w:after="60" w:line="288" w:lineRule="auto"/>
        <w:ind w:firstLine="709"/>
        <w:jc w:val="both"/>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Các đặc điểm cốt lõi của giao thức</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TCP sở hữu các đặc tính kỹ thuật quan trọng nhằm đảm bảo an toàn cho luồng dữ liệu truyền qua môi trường mạng mạng máy tính:</w:t>
      </w:r>
    </w:p>
    <w:p w14:paraId="4C004119">
      <w:pPr>
        <w:keepNext w:val="0"/>
        <w:keepLines w:val="0"/>
        <w:pageBreakBefore w:val="0"/>
        <w:widowControl/>
        <w:kinsoku/>
        <w:wordWrap/>
        <w:overflowPunct/>
        <w:topLinePunct w:val="0"/>
        <w:autoSpaceDE/>
        <w:autoSpaceDN/>
        <w:bidi w:val="0"/>
        <w:adjustRightInd/>
        <w:snapToGrid/>
        <w:spacing w:before="60" w:after="60" w:line="288" w:lineRule="auto"/>
        <w:ind w:firstLine="1012" w:firstLineChars="422"/>
        <w:jc w:val="both"/>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Truyền dữ liệu tin cậy (Reliability): TCP đảm bảo dữ liệu được gửi đến đích một cách toàn vẹn. Phía nhận sau khi nhận dữ liệu sẽ gửi lại thông điệp báo nhận (ACK). Nếu bên gửi không nhận được ACK trong một khoảng thời gian định trước (Timeout), hệ thống sẽ tự động kích hoạt cơ chế truyền lại (Retransmission).</w:t>
      </w:r>
    </w:p>
    <w:p w14:paraId="539E9ADC">
      <w:pPr>
        <w:keepNext w:val="0"/>
        <w:keepLines w:val="0"/>
        <w:pageBreakBefore w:val="0"/>
        <w:widowControl/>
        <w:kinsoku/>
        <w:wordWrap/>
        <w:overflowPunct/>
        <w:topLinePunct w:val="0"/>
        <w:autoSpaceDE/>
        <w:autoSpaceDN/>
        <w:bidi w:val="0"/>
        <w:adjustRightInd/>
        <w:snapToGrid/>
        <w:spacing w:before="60" w:after="60" w:line="288" w:lineRule="auto"/>
        <w:ind w:firstLine="1012" w:firstLineChars="422"/>
        <w:jc w:val="both"/>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Không mất thứ tự dữ liệu (Ordered Delivery): Trước khi truyền, dòng dữ liệu được chia nhỏ thành các phân đoạn (Segment) và gán cho mỗi segment một số thứ tự (Sequence Number). Phía nhận sẽ căn cứ vào số thứ tự này để sắp xếp và tái cấu trúc dữ liệu chính xác theo đúng trình tự ban đầu, loại bỏ hoàn toàn hiện tượng các gói tin đến sai thứ tự do đi qua các tuyến đường mạng khác nhau.</w:t>
      </w:r>
    </w:p>
    <w:p w14:paraId="5AF3C03F">
      <w:pPr>
        <w:keepNext w:val="0"/>
        <w:keepLines w:val="0"/>
        <w:pageBreakBefore w:val="0"/>
        <w:widowControl/>
        <w:kinsoku/>
        <w:wordWrap/>
        <w:overflowPunct/>
        <w:topLinePunct w:val="0"/>
        <w:autoSpaceDE/>
        <w:autoSpaceDN/>
        <w:bidi w:val="0"/>
        <w:adjustRightInd/>
        <w:snapToGrid/>
        <w:spacing w:before="60" w:after="60" w:line="288" w:lineRule="auto"/>
        <w:ind w:firstLine="1012" w:firstLineChars="422"/>
        <w:jc w:val="both"/>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Kiểm soát lỗi (Error Control): TCP sử dụng trường kiểm tra lỗi (Checksum) nằm trong cấu trúc TCP Header để xác thực tính toàn vẹn của gói tin. Nếu phát hiện phân đoạn dữ liệu bị thay đổi, biến dạng hoặc hư hỏng trong quá trình truyền tải, phía nhận sẽ chủ động hủy bỏ segment lỗi đó và yêu cầu bên gửi truyền lại.</w:t>
      </w:r>
    </w:p>
    <w:p w14:paraId="255A1414">
      <w:pPr>
        <w:keepNext w:val="0"/>
        <w:keepLines w:val="0"/>
        <w:pageBreakBefore w:val="0"/>
        <w:widowControl/>
        <w:kinsoku/>
        <w:wordWrap/>
        <w:overflowPunct/>
        <w:topLinePunct w:val="0"/>
        <w:autoSpaceDE/>
        <w:autoSpaceDN/>
        <w:bidi w:val="0"/>
        <w:adjustRightInd/>
        <w:snapToGrid/>
        <w:spacing w:before="60" w:after="60" w:line="288" w:lineRule="auto"/>
        <w:ind w:firstLine="1012" w:firstLineChars="422"/>
        <w:jc w:val="both"/>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Kiểm soát luồng (Flow Control): TCP sử dụng cơ chế cửa sổ trượt (Sliding Window) để điều tiết tốc độ truyền dữ liệu của bên gửi sao cho phù hợp với khả năng tiếp nhận và dung lượng bộ đệm (Buffer) hiện tại của bên nhận, ngăn chặn tình trạng bên gửi truyền quá nhanh gây tràn bộ nhớ đệm và sập hệ thống nhận.</w:t>
      </w:r>
    </w:p>
    <w:p w14:paraId="3A31F155">
      <w:pPr>
        <w:keepNext w:val="0"/>
        <w:keepLines w:val="0"/>
        <w:pageBreakBefore w:val="0"/>
        <w:widowControl/>
        <w:kinsoku/>
        <w:wordWrap/>
        <w:overflowPunct/>
        <w:topLinePunct w:val="0"/>
        <w:autoSpaceDE/>
        <w:autoSpaceDN/>
        <w:bidi w:val="0"/>
        <w:adjustRightInd/>
        <w:snapToGrid/>
        <w:spacing w:before="60" w:after="60" w:line="288" w:lineRule="auto"/>
        <w:ind w:firstLine="709"/>
        <w:jc w:val="both"/>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Vòng đời của một kết nối TCP diễn ra tuần tự qua ba giai đoạn chính:</w:t>
      </w:r>
    </w:p>
    <w:p w14:paraId="4B862F95">
      <w:pPr>
        <w:keepNext w:val="0"/>
        <w:keepLines w:val="0"/>
        <w:pageBreakBefore w:val="0"/>
        <w:widowControl/>
        <w:kinsoku/>
        <w:wordWrap/>
        <w:overflowPunct/>
        <w:topLinePunct w:val="0"/>
        <w:autoSpaceDE/>
        <w:autoSpaceDN/>
        <w:bidi w:val="0"/>
        <w:adjustRightInd/>
        <w:snapToGrid/>
        <w:spacing w:before="60" w:after="60" w:line="288" w:lineRule="auto"/>
        <w:ind w:firstLine="709"/>
        <w:jc w:val="both"/>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Thiết lập kết nối (Connection Establishment): Giai đoạn này được thực hiện thông qua quy trình bắt tay 3 bước (Three-way handshake) để đồng bộ hóa các số thứ tự ban đầu (ISN) giữa hai tiến trình:</w:t>
      </w:r>
    </w:p>
    <w:p w14:paraId="6B1C8498">
      <w:pPr>
        <w:keepNext w:val="0"/>
        <w:keepLines w:val="0"/>
        <w:pageBreakBefore w:val="0"/>
        <w:widowControl/>
        <w:kinsoku/>
        <w:wordWrap/>
        <w:overflowPunct/>
        <w:topLinePunct w:val="0"/>
        <w:autoSpaceDE/>
        <w:autoSpaceDN/>
        <w:bidi w:val="0"/>
        <w:adjustRightInd/>
        <w:snapToGrid/>
        <w:spacing w:before="60" w:after="60" w:line="288" w:lineRule="auto"/>
        <w:ind w:firstLine="1012" w:firstLineChars="422"/>
        <w:jc w:val="both"/>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Client chủ động gửi một phân đoạn mã SYN (Synchronize) tới Server để yêu cầu mở kết nối.</w:t>
      </w:r>
    </w:p>
    <w:p w14:paraId="2D6C45B9">
      <w:pPr>
        <w:keepNext w:val="0"/>
        <w:keepLines w:val="0"/>
        <w:pageBreakBefore w:val="0"/>
        <w:widowControl/>
        <w:kinsoku/>
        <w:wordWrap/>
        <w:overflowPunct/>
        <w:topLinePunct w:val="0"/>
        <w:autoSpaceDE/>
        <w:autoSpaceDN/>
        <w:bidi w:val="0"/>
        <w:adjustRightInd/>
        <w:snapToGrid/>
        <w:spacing w:before="60" w:after="60" w:line="288" w:lineRule="auto"/>
        <w:ind w:firstLine="1012" w:firstLineChars="422"/>
        <w:jc w:val="both"/>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Server nhận được yêu cầu, phản hồi lại bằng phân đoạn mã SYN-ACK để vừa xác nhận gói tin của Client (ACK), vừa gửi yêu cầu đồng bộ luồng ngược lại (SYN).</w:t>
      </w:r>
    </w:p>
    <w:p w14:paraId="72356725">
      <w:pPr>
        <w:keepNext w:val="0"/>
        <w:keepLines w:val="0"/>
        <w:pageBreakBefore w:val="0"/>
        <w:widowControl/>
        <w:kinsoku/>
        <w:wordWrap/>
        <w:overflowPunct/>
        <w:topLinePunct w:val="0"/>
        <w:autoSpaceDE/>
        <w:autoSpaceDN/>
        <w:bidi w:val="0"/>
        <w:adjustRightInd/>
        <w:snapToGrid/>
        <w:spacing w:before="60" w:after="60" w:line="288" w:lineRule="auto"/>
        <w:ind w:firstLine="1012" w:firstLineChars="422"/>
        <w:jc w:val="both"/>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Client gửi lại phân đoạn mã ACK cuối cùng để xác nhận Server đã sẵn sàng. Liên kết chính thức được thiết lập (ESTABLISHED).</w:t>
      </w:r>
    </w:p>
    <w:p w14:paraId="3BE47824">
      <w:pPr>
        <w:keepNext w:val="0"/>
        <w:keepLines w:val="0"/>
        <w:pageBreakBefore w:val="0"/>
        <w:widowControl/>
        <w:kinsoku/>
        <w:wordWrap/>
        <w:overflowPunct/>
        <w:topLinePunct w:val="0"/>
        <w:autoSpaceDE/>
        <w:autoSpaceDN/>
        <w:bidi w:val="0"/>
        <w:adjustRightInd/>
        <w:snapToGrid/>
        <w:spacing w:before="60" w:after="60" w:line="288" w:lineRule="auto"/>
        <w:ind w:firstLine="709"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Truyền dữ liệu (Data Transmission): Sau khi liên kết logic được thiết lập, luồng dữ liệu (trong bài toán này là chuỗi văn bản đã mã hóa Caesar từ Client và chuỗi thống kê ký tự từ Server) bắt đầu được truyền đi hai chiều. Giai đoạn này được giám sát liên tục bởi các cơ chế kiểm soát lỗi, kiểm soát luồng và báo nhận (ACK) đã nêu ở trên để đảm bảo luồng truyền diễn ra thông suốt, không hao hụt.</w:t>
      </w:r>
    </w:p>
    <w:p w14:paraId="6495C85E">
      <w:pPr>
        <w:keepNext w:val="0"/>
        <w:keepLines w:val="0"/>
        <w:pageBreakBefore w:val="0"/>
        <w:widowControl/>
        <w:kinsoku/>
        <w:wordWrap/>
        <w:overflowPunct/>
        <w:topLinePunct w:val="0"/>
        <w:autoSpaceDE/>
        <w:autoSpaceDN/>
        <w:bidi w:val="0"/>
        <w:adjustRightInd/>
        <w:snapToGrid/>
        <w:spacing w:before="60" w:after="60" w:line="288" w:lineRule="auto"/>
        <w:ind w:firstLine="709"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Kết thúc kết nối (Connection Termination): Khi hai bên đã hoàn thành việc trao đổi dữ liệu và muốn giải phóng tài nguyên hệ thống, kết nối được đóng lại thông qua quy trình bắt tay 4 bước (Four-way handshake):</w:t>
      </w:r>
    </w:p>
    <w:p w14:paraId="08281BF6">
      <w:pPr>
        <w:keepNext w:val="0"/>
        <w:keepLines w:val="0"/>
        <w:pageBreakBefore w:val="0"/>
        <w:widowControl/>
        <w:kinsoku/>
        <w:wordWrap/>
        <w:overflowPunct/>
        <w:topLinePunct w:val="0"/>
        <w:autoSpaceDE/>
        <w:autoSpaceDN/>
        <w:bidi w:val="0"/>
        <w:adjustRightInd/>
        <w:snapToGrid/>
        <w:spacing w:before="60" w:after="60" w:line="288" w:lineRule="auto"/>
        <w:ind w:firstLine="1012" w:firstLineChars="422"/>
        <w:jc w:val="both"/>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Thực thể muốn đóng kết nối (ví dụ: Client sau khi nhận đủ kết quả phân tích) gửi phân đoạn mã FIN (Finish) tới Server.</w:t>
      </w:r>
    </w:p>
    <w:p w14:paraId="2403CCED">
      <w:pPr>
        <w:keepNext w:val="0"/>
        <w:keepLines w:val="0"/>
        <w:pageBreakBefore w:val="0"/>
        <w:widowControl/>
        <w:kinsoku/>
        <w:wordWrap/>
        <w:overflowPunct/>
        <w:topLinePunct w:val="0"/>
        <w:autoSpaceDE/>
        <w:autoSpaceDN/>
        <w:bidi w:val="0"/>
        <w:adjustRightInd/>
        <w:snapToGrid/>
        <w:spacing w:before="60" w:after="60" w:line="288" w:lineRule="auto"/>
        <w:ind w:firstLine="1012" w:firstLineChars="422"/>
        <w:jc w:val="both"/>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Server nhận được FIN, gửi lại một phân đoạn ACK để xác nhận yêu cầu đóng kết nối từ Client. Lúc này luồng truyền từ Client đến Server đóng lại, nhưng Server vẫn có thể truyền nốt dữ liệu còn sót (nếu có).</w:t>
      </w:r>
    </w:p>
    <w:p w14:paraId="68ADCDF9">
      <w:pPr>
        <w:keepNext w:val="0"/>
        <w:keepLines w:val="0"/>
        <w:pageBreakBefore w:val="0"/>
        <w:widowControl/>
        <w:kinsoku/>
        <w:wordWrap/>
        <w:overflowPunct/>
        <w:topLinePunct w:val="0"/>
        <w:autoSpaceDE/>
        <w:autoSpaceDN/>
        <w:bidi w:val="0"/>
        <w:adjustRightInd/>
        <w:snapToGrid/>
        <w:spacing w:before="60" w:after="60" w:line="288" w:lineRule="auto"/>
        <w:ind w:firstLine="1012" w:firstLineChars="422"/>
        <w:jc w:val="both"/>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Sau khi hoàn tất các tác vụ nội bộ, Server chủ động gửi phân đoạn FIN của riêng mình tới Client.</w:t>
      </w:r>
    </w:p>
    <w:p w14:paraId="75453967">
      <w:pPr>
        <w:keepNext w:val="0"/>
        <w:keepLines w:val="0"/>
        <w:pageBreakBefore w:val="0"/>
        <w:widowControl/>
        <w:kinsoku/>
        <w:wordWrap/>
        <w:overflowPunct/>
        <w:topLinePunct w:val="0"/>
        <w:autoSpaceDE/>
        <w:autoSpaceDN/>
        <w:bidi w:val="0"/>
        <w:adjustRightInd/>
        <w:snapToGrid/>
        <w:spacing w:before="60" w:after="60" w:line="288" w:lineRule="auto"/>
        <w:ind w:firstLine="1012" w:firstLineChars="422"/>
        <w:jc w:val="both"/>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Client nhận được FIN từ Server, gửi lại phân đoạn ACK cuối cùng để xác nhận. Sau một khoảng thời gian chờ ngắn để đảm bảo gói ACK đến nơi an toàn, kết nối chính thức được hủy bỏ hoàn toàn từ cả hai phía.</w:t>
      </w:r>
    </w:p>
    <w:p w14:paraId="69049DD3">
      <w:pPr>
        <w:pStyle w:val="3"/>
        <w:keepNext/>
        <w:keepLines/>
        <w:pageBreakBefore w:val="0"/>
        <w:widowControl/>
        <w:kinsoku/>
        <w:wordWrap/>
        <w:overflowPunct/>
        <w:topLinePunct w:val="0"/>
        <w:autoSpaceDE/>
        <w:autoSpaceDN/>
        <w:bidi w:val="0"/>
        <w:adjustRightInd/>
        <w:snapToGrid/>
        <w:spacing w:before="60" w:after="60" w:line="288" w:lineRule="auto"/>
        <w:textAlignment w:val="auto"/>
        <w:rPr>
          <w:rFonts w:hint="default" w:ascii="Times New Roman" w:hAnsi="Times New Roman" w:cs="Times New Roman"/>
          <w:rtl w:val="0"/>
          <w:lang w:val="en-US"/>
        </w:rPr>
      </w:pPr>
      <w:bookmarkStart w:id="12" w:name="_Toc7498"/>
      <w:r>
        <w:rPr>
          <w:rFonts w:hint="default" w:ascii="Times New Roman" w:hAnsi="Times New Roman" w:cs="Times New Roman"/>
          <w:rtl w:val="0"/>
          <w:lang w:val="en-US"/>
        </w:rPr>
        <w:t>2.3 Socket trong java</w:t>
      </w:r>
      <w:bookmarkEnd w:id="12"/>
    </w:p>
    <w:p w14:paraId="38BF27A0">
      <w:pPr>
        <w:keepNext w:val="0"/>
        <w:keepLines w:val="0"/>
        <w:pageBreakBefore w:val="0"/>
        <w:widowControl/>
        <w:kinsoku/>
        <w:wordWrap/>
        <w:overflowPunct/>
        <w:topLinePunct w:val="0"/>
        <w:autoSpaceDE/>
        <w:autoSpaceDN/>
        <w:bidi w:val="0"/>
        <w:adjustRightInd/>
        <w:snapToGrid/>
        <w:spacing w:before="60" w:after="60" w:line="288" w:lineRule="auto"/>
        <w:ind w:firstLine="709"/>
        <w:jc w:val="both"/>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Socket là một cơ chế giao tiếp logic đóng vai trò như một cổng cuối (Endpoint) của liên kết truyền thông hai chiều, cho phép hai tiến trình (Process) chạy trên cùng một máy tính hoặc trên các máy tính khác nhau thông qua môi trường mạng có thể trao đổi dữ liệu qua lại với nhau. Trong ngôn ngữ Java, toàn bộ các công cụ và lớp hỗ trợ lập trình ứng dụng mạng dựa trên mô hình Socket được cung cấp sẵn thông qua các gói thư viện chuẩn java.net và java.io.</w:t>
      </w:r>
    </w:p>
    <w:p w14:paraId="74888D6D">
      <w:pPr>
        <w:keepNext w:val="0"/>
        <w:keepLines w:val="0"/>
        <w:pageBreakBefore w:val="0"/>
        <w:widowControl/>
        <w:kinsoku/>
        <w:wordWrap/>
        <w:overflowPunct/>
        <w:topLinePunct w:val="0"/>
        <w:autoSpaceDE/>
        <w:autoSpaceDN/>
        <w:bidi w:val="0"/>
        <w:adjustRightInd/>
        <w:snapToGrid/>
        <w:spacing w:before="60" w:after="60" w:line="288" w:lineRule="auto"/>
        <w:ind w:firstLine="709"/>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Để triển khai thành công mô hình Client - Server truyền nhận văn bản mã hóa trong đề tài này, hệ thống đã ứng dụng cụ thể bốn lớp cốt lõi sau</w:t>
      </w:r>
      <w:r>
        <w:rPr>
          <w:rFonts w:hint="default" w:ascii="Times New Roman" w:hAnsi="Times New Roman" w:cs="Times New Roman"/>
          <w:sz w:val="24"/>
          <w:szCs w:val="24"/>
          <w:lang w:val="en-US"/>
        </w:rPr>
        <w:t>:</w:t>
      </w:r>
    </w:p>
    <w:p w14:paraId="16800B1F">
      <w:pPr>
        <w:keepNext w:val="0"/>
        <w:keepLines w:val="0"/>
        <w:pageBreakBefore w:val="0"/>
        <w:widowControl/>
        <w:kinsoku/>
        <w:wordWrap/>
        <w:overflowPunct/>
        <w:topLinePunct w:val="0"/>
        <w:autoSpaceDE/>
        <w:autoSpaceDN/>
        <w:bidi w:val="0"/>
        <w:adjustRightInd/>
        <w:snapToGrid/>
        <w:spacing w:before="60" w:after="60" w:line="288" w:lineRule="auto"/>
        <w:ind w:firstLine="1012" w:firstLineChars="422"/>
        <w:jc w:val="both"/>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ServerSocket (Thuộc gói java.net): Đây là lớp được sử dụng duy nhất tại máy chủ (phía Server). Nhiệm vụ chính của ServerSocket là liên kết (Bind) với một cổng dịch vụ xác định (ví dụ: Port 5000) và thiết lập trạng thái liên tục lắng nghe các yêu cầu kết nối từ mạng. Khi có một Client khởi tạo kết nối đến đúng cổng này, phương thức chặn accept() của ServerSocket sẽ được kích hoạt để thiết lập kênh giao tiếp, đồng thời trả về một đối tượng Socket riêng biệt để phục vụ cho Client đó.</w:t>
      </w:r>
    </w:p>
    <w:p w14:paraId="1E10045E">
      <w:pPr>
        <w:keepNext w:val="0"/>
        <w:keepLines w:val="0"/>
        <w:pageBreakBefore w:val="0"/>
        <w:widowControl/>
        <w:kinsoku/>
        <w:wordWrap/>
        <w:overflowPunct/>
        <w:topLinePunct w:val="0"/>
        <w:autoSpaceDE/>
        <w:autoSpaceDN/>
        <w:bidi w:val="0"/>
        <w:adjustRightInd/>
        <w:snapToGrid/>
        <w:spacing w:before="60" w:after="60" w:line="288" w:lineRule="auto"/>
        <w:ind w:firstLine="1012" w:firstLineChars="422"/>
        <w:jc w:val="both"/>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Socket (Thuộc gói java.net): Lớp này đại diện cho liên kết mạng TCP thực tế giữa máy khách và máy chủ.</w:t>
      </w:r>
    </w:p>
    <w:p w14:paraId="7FE52C45">
      <w:pPr>
        <w:keepNext w:val="0"/>
        <w:keepLines w:val="0"/>
        <w:pageBreakBefore w:val="0"/>
        <w:widowControl/>
        <w:kinsoku/>
        <w:wordWrap/>
        <w:overflowPunct/>
        <w:topLinePunct w:val="0"/>
        <w:autoSpaceDE/>
        <w:autoSpaceDN/>
        <w:bidi w:val="0"/>
        <w:adjustRightInd/>
        <w:snapToGrid/>
        <w:spacing w:before="60" w:after="60" w:line="288" w:lineRule="auto"/>
        <w:ind w:firstLine="1012" w:firstLineChars="422"/>
        <w:jc w:val="both"/>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Tại Client: Đối tượng Socket được khởi tạo chủ động bằng cách truyền vào địa chỉ IP/định danh máy chủ (localhost) và số cổng để thực hiện kết nối.</w:t>
      </w:r>
    </w:p>
    <w:p w14:paraId="54BBF5F6">
      <w:pPr>
        <w:keepNext w:val="0"/>
        <w:keepLines w:val="0"/>
        <w:pageBreakBefore w:val="0"/>
        <w:widowControl/>
        <w:kinsoku/>
        <w:wordWrap/>
        <w:overflowPunct/>
        <w:topLinePunct w:val="0"/>
        <w:autoSpaceDE/>
        <w:autoSpaceDN/>
        <w:bidi w:val="0"/>
        <w:adjustRightInd/>
        <w:snapToGrid/>
        <w:spacing w:before="60" w:after="60" w:line="288" w:lineRule="auto"/>
        <w:ind w:firstLine="1012" w:firstLineChars="422"/>
        <w:jc w:val="both"/>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Tại Server: Đối tượng Socket được sinh ra tự động sau lệnh accept() của ServerSocket. Cả hai phía đều thông qua đối tượng này để lấy về luồng dữ liệu vào/ra (InputStream / OutputStream).</w:t>
      </w:r>
    </w:p>
    <w:p w14:paraId="3AF7AE82">
      <w:pPr>
        <w:keepNext w:val="0"/>
        <w:keepLines w:val="0"/>
        <w:pageBreakBefore w:val="0"/>
        <w:widowControl/>
        <w:kinsoku/>
        <w:wordWrap/>
        <w:overflowPunct/>
        <w:topLinePunct w:val="0"/>
        <w:autoSpaceDE/>
        <w:autoSpaceDN/>
        <w:bidi w:val="0"/>
        <w:adjustRightInd/>
        <w:snapToGrid/>
        <w:spacing w:before="60" w:after="60" w:line="288" w:lineRule="auto"/>
        <w:ind w:firstLine="1012" w:firstLineChars="422"/>
        <w:jc w:val="both"/>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DataInputStream (Thuộc gói java.io): Đây là một luồng lọc dữ liệu đầu vào (Input Filter Stream), đóng vai trò bọc lấy luồng byte thô nhận được từ Socket mạng thông qua phương thức socket.getInputStream(). DataInputStream cho phép chương trình đọc trực tiếp các kiểu dữ liệu nguyên thủy của Java cũng như đọc các chuỗi văn bản định dạng UTF-8 thông qua phương thức readUTF(), giúp quá trình giải mã thông điệp giao thức từ đối tác gửi đến trở nên tường minh và không bị lỗi font chữ.</w:t>
      </w:r>
    </w:p>
    <w:p w14:paraId="0F177181">
      <w:pPr>
        <w:keepNext w:val="0"/>
        <w:keepLines w:val="0"/>
        <w:pageBreakBefore w:val="0"/>
        <w:widowControl/>
        <w:kinsoku/>
        <w:wordWrap/>
        <w:overflowPunct/>
        <w:topLinePunct w:val="0"/>
        <w:autoSpaceDE/>
        <w:autoSpaceDN/>
        <w:bidi w:val="0"/>
        <w:adjustRightInd/>
        <w:snapToGrid/>
        <w:spacing w:before="60" w:after="60" w:line="288" w:lineRule="auto"/>
        <w:ind w:firstLine="1012" w:firstLineChars="422"/>
        <w:jc w:val="both"/>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DataOutputStream (Thuộc gói java.io): Tương tự như luồng vào, DataOutputStream là luồng lọc dữ liệu đầu ra (Output Filter Stream), đóng vai trò bọc lấy luồng ghi byte thô của Socket qua phương thức socket.getOutputStream(). Lớp này cung cấp phương thức writeUTF() để phía gửi (chẳng hạn như Client gửi chuỗi đã mã hóa hoặc Server gửi chuỗi thống kê chữ cái) có thể đẩy trực tiếp dữ liệu dạng chuỗi văn bản vào luồng mạng một cách an toàn, tin cậy, đảm bảo phía nhận sẽ thu được đúng cấu trúc dữ liệu ban đầu.</w:t>
      </w:r>
    </w:p>
    <w:p w14:paraId="13A2C1C1">
      <w:pPr>
        <w:pStyle w:val="3"/>
        <w:keepNext/>
        <w:keepLines/>
        <w:pageBreakBefore w:val="0"/>
        <w:widowControl/>
        <w:kinsoku/>
        <w:wordWrap/>
        <w:overflowPunct/>
        <w:topLinePunct w:val="0"/>
        <w:autoSpaceDE/>
        <w:autoSpaceDN/>
        <w:bidi w:val="0"/>
        <w:adjustRightInd/>
        <w:snapToGrid/>
        <w:spacing w:before="60" w:after="60" w:line="288" w:lineRule="auto"/>
        <w:textAlignment w:val="auto"/>
        <w:rPr>
          <w:rFonts w:hint="default" w:ascii="Times New Roman" w:hAnsi="Times New Roman" w:cs="Times New Roman"/>
          <w:rtl w:val="0"/>
          <w:lang w:val="en-US"/>
        </w:rPr>
      </w:pPr>
      <w:bookmarkStart w:id="13" w:name="_Toc12909"/>
      <w:r>
        <w:rPr>
          <w:rFonts w:hint="default" w:ascii="Times New Roman" w:hAnsi="Times New Roman" w:cs="Times New Roman"/>
          <w:rtl w:val="0"/>
          <w:lang w:val="en-US"/>
        </w:rPr>
        <w:t>2.4 Thuật toán Caesar Cipher</w:t>
      </w:r>
      <w:bookmarkEnd w:id="13"/>
    </w:p>
    <w:p w14:paraId="754A1C63">
      <w:pPr>
        <w:keepNext w:val="0"/>
        <w:keepLines w:val="0"/>
        <w:pageBreakBefore w:val="0"/>
        <w:widowControl/>
        <w:kinsoku/>
        <w:wordWrap/>
        <w:overflowPunct/>
        <w:topLinePunct w:val="0"/>
        <w:autoSpaceDE/>
        <w:autoSpaceDN/>
        <w:bidi w:val="0"/>
        <w:adjustRightInd/>
        <w:snapToGrid/>
        <w:spacing w:before="60" w:after="60" w:line="288" w:lineRule="auto"/>
        <w:ind w:firstLine="709"/>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Mật mã Caesar là một trong những kỹ thuật mã hóa đối xứng cổ điển và đơn giản nhất. Phương pháp này hoạt động dựa trên nguyên lý thay thế đạo hàm, dịch chuyển mỗi ký tự trong văn bản rõ đi một khoảng K vị trí trong bảng chữ cái.</w:t>
      </w:r>
    </w:p>
    <w:p w14:paraId="1F6896B5">
      <w:pPr>
        <w:keepNext w:val="0"/>
        <w:keepLines w:val="0"/>
        <w:pageBreakBefore w:val="0"/>
        <w:widowControl/>
        <w:kinsoku/>
        <w:wordWrap/>
        <w:overflowPunct/>
        <w:topLinePunct w:val="0"/>
        <w:autoSpaceDE/>
        <w:autoSpaceDN/>
        <w:bidi w:val="0"/>
        <w:adjustRightInd/>
        <w:snapToGrid/>
        <w:spacing w:before="60" w:after="60" w:line="288" w:lineRule="auto"/>
        <w:ind w:firstLine="1012" w:firstLineChars="422"/>
        <w:jc w:val="both"/>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Công thức mã hóa:</w:t>
      </w:r>
    </w:p>
    <w:p w14:paraId="5F40C624">
      <w:pPr>
        <w:keepNext w:val="0"/>
        <w:keepLines w:val="0"/>
        <w:pageBreakBefore w:val="0"/>
        <w:widowControl/>
        <w:kinsoku/>
        <w:wordWrap/>
        <w:overflowPunct/>
        <w:topLinePunct w:val="0"/>
        <w:autoSpaceDE/>
        <w:autoSpaceDN/>
        <w:bidi w:val="0"/>
        <w:adjustRightInd/>
        <w:snapToGrid/>
        <w:spacing w:before="60" w:after="60" w:line="288" w:lineRule="auto"/>
        <w:ind w:firstLine="709"/>
        <w:jc w:val="both"/>
        <w:textAlignment w:val="auto"/>
        <w:rPr>
          <w:rFonts w:hint="default" w:ascii="Times New Roman" w:hAnsi="Times New Roman" w:cs="Times New Roman"/>
          <w:sz w:val="24"/>
          <w:szCs w:val="24"/>
        </w:rPr>
      </w:pPr>
      <m:oMathPara>
        <m:oMath>
          <m:r>
            <m:rPr>
              <m:nor/>
              <m:sty m:val="p"/>
            </m:rPr>
            <w:rPr>
              <w:rFonts w:hint="default" w:ascii="Times New Roman" w:hAnsi="Times New Roman" w:cs="Times New Roman"/>
              <w:i w:val="0"/>
              <w:sz w:val="24"/>
            </w:rPr>
            <m:t>C=</m:t>
          </m:r>
          <m:sSub>
            <m:sSubPr>
              <m:ctrlPr>
                <w:rPr>
                  <w:rFonts w:hint="default" w:ascii="Cambria Math" w:hAnsi="Cambria Math" w:cs="Times New Roman"/>
                  <w:i w:val="0"/>
                  <w:sz w:val="24"/>
                </w:rPr>
              </m:ctrlPr>
            </m:sSubPr>
            <m:e>
              <m:r>
                <m:rPr>
                  <m:nor/>
                  <m:sty m:val="p"/>
                </m:rPr>
                <w:rPr>
                  <w:rFonts w:hint="default" w:ascii="Times New Roman" w:hAnsi="Times New Roman" w:cs="Times New Roman"/>
                  <w:i w:val="0"/>
                  <w:sz w:val="24"/>
                </w:rPr>
                <m:t>E</m:t>
              </m:r>
              <m:ctrlPr>
                <w:rPr>
                  <w:rFonts w:hint="default" w:ascii="Cambria Math" w:hAnsi="Cambria Math" w:cs="Times New Roman"/>
                  <w:i w:val="0"/>
                  <w:sz w:val="24"/>
                </w:rPr>
              </m:ctrlPr>
            </m:e>
            <m:sub>
              <m:r>
                <m:rPr>
                  <m:nor/>
                  <m:sty m:val="p"/>
                </m:rPr>
                <w:rPr>
                  <w:rFonts w:hint="default" w:ascii="Times New Roman" w:hAnsi="Times New Roman" w:cs="Times New Roman"/>
                  <w:i w:val="0"/>
                  <w:sz w:val="24"/>
                </w:rPr>
                <m:t>K</m:t>
              </m:r>
              <m:ctrlPr>
                <w:rPr>
                  <w:rFonts w:hint="default" w:ascii="Cambria Math" w:hAnsi="Cambria Math" w:cs="Times New Roman"/>
                  <w:i w:val="0"/>
                  <w:sz w:val="24"/>
                </w:rPr>
              </m:ctrlPr>
            </m:sub>
          </m:sSub>
          <m:r>
            <m:rPr>
              <m:nor/>
              <m:sty m:val="p"/>
            </m:rPr>
            <w:rPr>
              <w:rFonts w:hint="default" w:ascii="Times New Roman" w:hAnsi="Times New Roman" w:cs="Times New Roman"/>
              <w:i w:val="0"/>
              <w:sz w:val="24"/>
            </w:rPr>
            <m:t>(P)=(P+K) (mod 26)</m:t>
          </m:r>
        </m:oMath>
      </m:oMathPara>
    </w:p>
    <w:p w14:paraId="028A5399">
      <w:pPr>
        <w:keepNext w:val="0"/>
        <w:keepLines w:val="0"/>
        <w:pageBreakBefore w:val="0"/>
        <w:widowControl/>
        <w:kinsoku/>
        <w:wordWrap/>
        <w:overflowPunct/>
        <w:topLinePunct w:val="0"/>
        <w:autoSpaceDE/>
        <w:autoSpaceDN/>
        <w:bidi w:val="0"/>
        <w:adjustRightInd/>
        <w:snapToGrid/>
        <w:spacing w:before="60" w:after="60" w:line="288" w:lineRule="auto"/>
        <w:ind w:firstLine="1012" w:firstLineChars="422"/>
        <w:jc w:val="both"/>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Công thức giải mã:</w:t>
      </w:r>
    </w:p>
    <w:p w14:paraId="5962115C">
      <w:pPr>
        <w:keepNext w:val="0"/>
        <w:keepLines w:val="0"/>
        <w:pageBreakBefore w:val="0"/>
        <w:widowControl/>
        <w:kinsoku/>
        <w:wordWrap/>
        <w:overflowPunct/>
        <w:topLinePunct w:val="0"/>
        <w:autoSpaceDE/>
        <w:autoSpaceDN/>
        <w:bidi w:val="0"/>
        <w:adjustRightInd/>
        <w:snapToGrid/>
        <w:spacing w:before="60" w:after="60" w:line="288" w:lineRule="auto"/>
        <w:ind w:firstLine="709"/>
        <w:jc w:val="both"/>
        <w:textAlignment w:val="auto"/>
        <w:rPr>
          <w:rFonts w:hint="default" w:ascii="Times New Roman" w:hAnsi="Times New Roman" w:cs="Times New Roman"/>
          <w:i w:val="0"/>
          <w:sz w:val="24"/>
          <w:szCs w:val="24"/>
        </w:rPr>
      </w:pPr>
      <m:oMathPara>
        <m:oMath>
          <m:r>
            <m:rPr>
              <m:nor/>
              <m:sty m:val="p"/>
            </m:rPr>
            <w:rPr>
              <w:rFonts w:hint="default" w:ascii="Times New Roman" w:hAnsi="Times New Roman" w:cs="Times New Roman"/>
              <w:i w:val="0"/>
              <w:sz w:val="24"/>
            </w:rPr>
            <m:t>P=</m:t>
          </m:r>
          <m:sSub>
            <m:sSubPr>
              <m:ctrlPr>
                <w:rPr>
                  <w:rFonts w:hint="default" w:ascii="Cambria Math" w:hAnsi="Cambria Math" w:cs="Times New Roman"/>
                  <w:i w:val="0"/>
                  <w:sz w:val="24"/>
                </w:rPr>
              </m:ctrlPr>
            </m:sSubPr>
            <m:e>
              <m:r>
                <m:rPr>
                  <m:nor/>
                  <m:sty m:val="p"/>
                </m:rPr>
                <w:rPr>
                  <w:rFonts w:hint="default" w:ascii="Times New Roman" w:hAnsi="Times New Roman" w:cs="Times New Roman"/>
                  <w:i w:val="0"/>
                  <w:sz w:val="24"/>
                </w:rPr>
                <m:t>D</m:t>
              </m:r>
              <m:ctrlPr>
                <w:rPr>
                  <w:rFonts w:hint="default" w:ascii="Cambria Math" w:hAnsi="Cambria Math" w:cs="Times New Roman"/>
                  <w:i w:val="0"/>
                  <w:sz w:val="24"/>
                </w:rPr>
              </m:ctrlPr>
            </m:e>
            <m:sub>
              <m:r>
                <m:rPr>
                  <m:nor/>
                  <m:sty m:val="p"/>
                </m:rPr>
                <w:rPr>
                  <w:rFonts w:hint="default" w:ascii="Times New Roman" w:hAnsi="Times New Roman" w:cs="Times New Roman"/>
                  <w:i w:val="0"/>
                  <w:sz w:val="24"/>
                </w:rPr>
                <m:t>K</m:t>
              </m:r>
              <m:ctrlPr>
                <w:rPr>
                  <w:rFonts w:hint="default" w:ascii="Cambria Math" w:hAnsi="Cambria Math" w:cs="Times New Roman"/>
                  <w:i w:val="0"/>
                  <w:sz w:val="24"/>
                </w:rPr>
              </m:ctrlPr>
            </m:sub>
          </m:sSub>
          <m:r>
            <m:rPr>
              <m:nor/>
              <m:sty m:val="p"/>
            </m:rPr>
            <w:rPr>
              <w:rFonts w:hint="default" w:ascii="Times New Roman" w:hAnsi="Times New Roman" w:cs="Times New Roman"/>
              <w:i w:val="0"/>
              <w:sz w:val="24"/>
            </w:rPr>
            <m:t>(C)=(C−K+26) (mod 26)</m:t>
          </m:r>
        </m:oMath>
      </m:oMathPara>
    </w:p>
    <w:p w14:paraId="6D2515D8">
      <w:pPr>
        <w:keepNext w:val="0"/>
        <w:keepLines w:val="0"/>
        <w:pageBreakBefore w:val="0"/>
        <w:widowControl/>
        <w:kinsoku/>
        <w:wordWrap/>
        <w:overflowPunct/>
        <w:topLinePunct w:val="0"/>
        <w:autoSpaceDE/>
        <w:autoSpaceDN/>
        <w:bidi w:val="0"/>
        <w:adjustRightInd/>
        <w:snapToGrid/>
        <w:spacing w:before="60" w:after="60" w:line="288" w:lineRule="auto"/>
        <w:ind w:firstLine="1012" w:firstLineChars="422"/>
        <w:jc w:val="both"/>
        <w:textAlignment w:val="auto"/>
        <w:rPr>
          <w:rFonts w:hint="default"/>
          <w:rtl w:val="0"/>
          <w:lang w:val="en-US"/>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Trong đó: P là mã số của ký tự chữ cái ban đầu, C là mã số của ký tự sau khi mã hóa, K là khóa bí mật (số nguyên từ 0 đến 25), và 26 là số lượng ký tự trong bảng chữ cái tiếng Anh.</w:t>
      </w:r>
    </w:p>
    <w:p w14:paraId="57195270">
      <w:pPr>
        <w:pStyle w:val="3"/>
        <w:keepNext/>
        <w:keepLines/>
        <w:pageBreakBefore w:val="0"/>
        <w:widowControl/>
        <w:kinsoku/>
        <w:wordWrap/>
        <w:overflowPunct/>
        <w:topLinePunct w:val="0"/>
        <w:autoSpaceDE/>
        <w:autoSpaceDN/>
        <w:bidi w:val="0"/>
        <w:adjustRightInd/>
        <w:snapToGrid/>
        <w:spacing w:before="60" w:after="60" w:line="288" w:lineRule="auto"/>
        <w:textAlignment w:val="auto"/>
        <w:rPr>
          <w:rFonts w:hint="default" w:ascii="Times New Roman" w:hAnsi="Times New Roman" w:cs="Times New Roman"/>
          <w:rtl w:val="0"/>
          <w:lang w:val="en-US"/>
        </w:rPr>
      </w:pPr>
      <w:bookmarkStart w:id="14" w:name="_Toc13613"/>
      <w:r>
        <w:rPr>
          <w:rFonts w:hint="default" w:ascii="Times New Roman" w:hAnsi="Times New Roman" w:cs="Times New Roman"/>
          <w:rtl w:val="0"/>
          <w:lang w:val="en-US"/>
        </w:rPr>
        <w:t>2.5 Xử lý đa luồng (Multi - thread)</w:t>
      </w:r>
      <w:bookmarkEnd w:id="14"/>
    </w:p>
    <w:p w14:paraId="0FCEAF28">
      <w:pPr>
        <w:keepNext w:val="0"/>
        <w:keepLines w:val="0"/>
        <w:pageBreakBefore w:val="0"/>
        <w:widowControl/>
        <w:kinsoku/>
        <w:wordWrap/>
        <w:overflowPunct/>
        <w:topLinePunct w:val="0"/>
        <w:autoSpaceDE/>
        <w:autoSpaceDN/>
        <w:bidi w:val="0"/>
        <w:adjustRightInd/>
        <w:snapToGrid/>
        <w:spacing w:before="60" w:after="60" w:line="288" w:lineRule="auto"/>
        <w:ind w:firstLine="709"/>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Trong một ứng dụng mạng thông thường, nếu Server chỉ xử lý trên một luồng duy nhất (Single-thread), tại một thời điểm nó chỉ có thể phục vụ một Client duy nhất. Các Client kết nối sau phải xếp hàng đợi cho đến khi Client trước đó ngắt kết nối hoàn toàn.</w:t>
      </w:r>
    </w:p>
    <w:p w14:paraId="3471B324">
      <w:pPr>
        <w:keepNext w:val="0"/>
        <w:keepLines w:val="0"/>
        <w:pageBreakBefore w:val="0"/>
        <w:widowControl/>
        <w:kinsoku/>
        <w:wordWrap/>
        <w:overflowPunct/>
        <w:topLinePunct w:val="0"/>
        <w:autoSpaceDE/>
        <w:autoSpaceDN/>
        <w:bidi w:val="0"/>
        <w:adjustRightInd/>
        <w:snapToGrid/>
        <w:spacing w:before="60" w:after="60" w:line="288" w:lineRule="auto"/>
        <w:ind w:firstLine="709"/>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Để giải quyết bài toán này, giải pháp đa luồng được áp dụng:</w:t>
      </w:r>
    </w:p>
    <w:p w14:paraId="3F5D6963">
      <w:pPr>
        <w:keepNext w:val="0"/>
        <w:keepLines w:val="0"/>
        <w:pageBreakBefore w:val="0"/>
        <w:widowControl/>
        <w:kinsoku/>
        <w:wordWrap/>
        <w:overflowPunct/>
        <w:topLinePunct w:val="0"/>
        <w:autoSpaceDE/>
        <w:autoSpaceDN/>
        <w:bidi w:val="0"/>
        <w:adjustRightInd/>
        <w:snapToGrid/>
        <w:spacing w:before="60" w:after="60" w:line="288" w:lineRule="auto"/>
        <w:ind w:firstLine="1012" w:firstLineChars="422"/>
        <w:jc w:val="both"/>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Vòng lặp chính của Server luôn chạy nhằm mục đích duy nhất: Tiếp nhận yêu cầu bằng lệnh chặn serverSocket.accept().</w:t>
      </w:r>
    </w:p>
    <w:p w14:paraId="7FB1B572">
      <w:pPr>
        <w:keepNext w:val="0"/>
        <w:keepLines w:val="0"/>
        <w:pageBreakBefore w:val="0"/>
        <w:widowControl/>
        <w:kinsoku/>
        <w:wordWrap/>
        <w:overflowPunct/>
        <w:topLinePunct w:val="0"/>
        <w:autoSpaceDE/>
        <w:autoSpaceDN/>
        <w:bidi w:val="0"/>
        <w:adjustRightInd/>
        <w:snapToGrid/>
        <w:spacing w:before="60" w:after="60" w:line="288" w:lineRule="auto"/>
        <w:ind w:firstLine="1012" w:firstLineChars="422"/>
        <w:jc w:val="both"/>
        <w:textAlignment w:val="auto"/>
        <w:rPr>
          <w:rFonts w:hint="default" w:ascii="Times New Roman" w:hAnsi="Times New Roman" w:cs="Times New Roman"/>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Ngay khi có kết nối thành công, Server tạo ra một đối tượng thực thi nhiệm vụ (ClientHandler hiện thực giao diện Runnable) và bọc nó vào một đối tượng Thread riêng biệt.</w:t>
      </w:r>
    </w:p>
    <w:p w14:paraId="66825610">
      <w:pPr>
        <w:keepNext w:val="0"/>
        <w:keepLines w:val="0"/>
        <w:pageBreakBefore w:val="0"/>
        <w:widowControl/>
        <w:kinsoku/>
        <w:wordWrap/>
        <w:overflowPunct/>
        <w:topLinePunct w:val="0"/>
        <w:autoSpaceDE/>
        <w:autoSpaceDN/>
        <w:bidi w:val="0"/>
        <w:adjustRightInd/>
        <w:snapToGrid/>
        <w:spacing w:before="60" w:after="60" w:line="288" w:lineRule="auto"/>
        <w:ind w:firstLine="1012" w:firstLineChars="422"/>
        <w:jc w:val="both"/>
        <w:textAlignment w:val="auto"/>
        <w:rPr>
          <w:rFonts w:hint="default"/>
          <w:rtl w:val="0"/>
          <w:lang w:val="en-US"/>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Khi lệnh thread.start() được kích hoạt, luồng mới này sẽ chạy song song độc lập, chịu trách nhiệm tương tác trọn vẹn với Client đó, giải phóng luồng chính để Server lập tức quay lại trạng thái tiếp tục lắng nghe các kết nối mới.</w:t>
      </w:r>
    </w:p>
    <w:p w14:paraId="51C2F934">
      <w:pPr>
        <w:pStyle w:val="2"/>
        <w:keepNext/>
        <w:keepLines/>
        <w:pageBreakBefore w:val="0"/>
        <w:widowControl/>
        <w:kinsoku/>
        <w:wordWrap/>
        <w:overflowPunct/>
        <w:topLinePunct w:val="0"/>
        <w:autoSpaceDE/>
        <w:autoSpaceDN/>
        <w:bidi w:val="0"/>
        <w:adjustRightInd/>
        <w:snapToGrid/>
        <w:spacing w:before="60" w:after="60" w:line="288" w:lineRule="auto"/>
        <w:textAlignment w:val="auto"/>
        <w:rPr>
          <w:rFonts w:hint="default" w:ascii="Times New Roman" w:hAnsi="Times New Roman" w:cs="Times New Roman"/>
          <w:rtl w:val="0"/>
          <w:lang w:val="en-US"/>
        </w:rPr>
      </w:pPr>
      <w:bookmarkStart w:id="15" w:name="_Toc24417"/>
      <w:r>
        <w:rPr>
          <w:rFonts w:hint="default" w:ascii="Times New Roman" w:hAnsi="Times New Roman" w:cs="Times New Roman"/>
          <w:rtl w:val="0"/>
          <w:lang w:val="en-US"/>
        </w:rPr>
        <w:t>CHƯƠNG 3. THIẾT KẾ VÀ TRIỂN KHAI HỆ THỐNG</w:t>
      </w:r>
      <w:bookmarkEnd w:id="15"/>
    </w:p>
    <w:p w14:paraId="08C6A689">
      <w:pPr>
        <w:pStyle w:val="3"/>
        <w:keepNext/>
        <w:keepLines/>
        <w:pageBreakBefore w:val="0"/>
        <w:widowControl/>
        <w:kinsoku/>
        <w:wordWrap/>
        <w:overflowPunct/>
        <w:topLinePunct w:val="0"/>
        <w:autoSpaceDE/>
        <w:autoSpaceDN/>
        <w:bidi w:val="0"/>
        <w:adjustRightInd/>
        <w:snapToGrid/>
        <w:spacing w:before="60" w:after="60" w:line="288" w:lineRule="auto"/>
        <w:textAlignment w:val="auto"/>
        <w:rPr>
          <w:rFonts w:hint="default" w:ascii="Times New Roman" w:hAnsi="Times New Roman" w:cs="Times New Roman"/>
          <w:rtl w:val="0"/>
          <w:lang w:val="en-US"/>
        </w:rPr>
      </w:pPr>
      <w:bookmarkStart w:id="16" w:name="_Toc7836"/>
      <w:r>
        <w:rPr>
          <w:rFonts w:hint="default" w:ascii="Times New Roman" w:hAnsi="Times New Roman" w:cs="Times New Roman"/>
          <w:rtl w:val="0"/>
          <w:lang w:val="en-US"/>
        </w:rPr>
        <w:t>3.1 Kiến trúc hệ thống</w:t>
      </w:r>
      <w:bookmarkEnd w:id="16"/>
    </w:p>
    <w:p w14:paraId="7A22DF8F">
      <w:pPr>
        <w:keepNext w:val="0"/>
        <w:keepLines w:val="0"/>
        <w:pageBreakBefore w:val="0"/>
        <w:widowControl/>
        <w:kinsoku/>
        <w:wordWrap/>
        <w:overflowPunct/>
        <w:topLinePunct w:val="0"/>
        <w:autoSpaceDE/>
        <w:autoSpaceDN/>
        <w:bidi w:val="0"/>
        <w:adjustRightInd/>
        <w:snapToGrid/>
        <w:spacing w:before="60" w:after="60" w:line="288" w:lineRule="auto"/>
        <w:ind w:firstLine="709"/>
        <w:jc w:val="both"/>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Hệ thống được thiết kế theo kiến trúc phân tán dựa trên mô hình Client – Server hướng kết nối. Để đảm bảo tính linh hoạt, dễ bảo trì và tối ưu hóa hiệu năng xử lý, hệ thống được chia nhỏ thành các thành phần giao diện và các module chức năng độc lập, phối hợp chặt chẽ với nhau thông qua giao thức tầng ứng dụng. Cấu trúc tổng thể của hệ thống bao gồm 5 thành phần cốt lõi sau:</w:t>
      </w:r>
    </w:p>
    <w:p w14:paraId="7685C5BF">
      <w:pPr>
        <w:keepNext w:val="0"/>
        <w:keepLines w:val="0"/>
        <w:pageBreakBefore w:val="0"/>
        <w:widowControl/>
        <w:kinsoku/>
        <w:wordWrap/>
        <w:overflowPunct/>
        <w:topLinePunct w:val="0"/>
        <w:autoSpaceDE/>
        <w:autoSpaceDN/>
        <w:bidi w:val="0"/>
        <w:adjustRightInd/>
        <w:snapToGrid/>
        <w:spacing w:before="60" w:after="60" w:line="288" w:lineRule="auto"/>
        <w:ind w:firstLine="1012" w:firstLineChars="422"/>
        <w:jc w:val="both"/>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Client GUI (Giao diện đồ họa Máy khách): Là thành phần tương tác trực tiếp với người dùng cuối, được xây dựng dựa trên thư viện đồ họa Java Swing. Client GUI có nhiệm vụ tiếp nhận văn bản thô và khóa dịch chuyển từ các ô nhập liệu (JTextField), thực hiện xác thực dữ liệu đầu vào (Data Validation), xử lý sự kiện khi người dùng nhấn nút kích hoạt, và hiển thị trực quan bản mã cục bộ cùng bảng thống kê kết quả trả về từ Server lên màn hình (JTextArea).</w:t>
      </w:r>
    </w:p>
    <w:p w14:paraId="3943DA4A">
      <w:pPr>
        <w:keepNext w:val="0"/>
        <w:keepLines w:val="0"/>
        <w:pageBreakBefore w:val="0"/>
        <w:widowControl/>
        <w:kinsoku/>
        <w:wordWrap/>
        <w:overflowPunct/>
        <w:topLinePunct w:val="0"/>
        <w:autoSpaceDE/>
        <w:autoSpaceDN/>
        <w:bidi w:val="0"/>
        <w:adjustRightInd/>
        <w:snapToGrid/>
        <w:spacing w:before="60" w:after="60" w:line="288" w:lineRule="auto"/>
        <w:ind w:firstLine="1012" w:firstLineChars="422"/>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TCP Socket (Kênh truyền thông mạng): Đóng vai trò là hạ tầng liên lạc, thiết lập kênh truyền thông logic hai chiều tin cậy giữa máy khách và máy chủ. Thông qua việc bọc luồng mạng bằng các lớp lọc dữ liệu DataInputStream và DataOutputStream, thành phần này chịu trách nhiệm chuyển tải tuần tự, toàn vẹn các thông điệp giao thức (yêu cầu bắt tay, khóa bí mật, chuỗi văn bản đã mã hóa và chuỗi kết quả phản hồi) mà không làm thất thoát hay đảo lộn thứ tự dữ liệu.</w:t>
      </w:r>
    </w:p>
    <w:p w14:paraId="57FC6D02">
      <w:pPr>
        <w:keepNext w:val="0"/>
        <w:keepLines w:val="0"/>
        <w:pageBreakBefore w:val="0"/>
        <w:widowControl/>
        <w:kinsoku/>
        <w:wordWrap/>
        <w:overflowPunct/>
        <w:topLinePunct w:val="0"/>
        <w:autoSpaceDE/>
        <w:autoSpaceDN/>
        <w:bidi w:val="0"/>
        <w:adjustRightInd/>
        <w:snapToGrid/>
        <w:spacing w:before="60" w:after="60" w:line="288" w:lineRule="auto"/>
        <w:ind w:firstLine="1012" w:firstLineChars="422"/>
        <w:jc w:val="both"/>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Server GUI (Giao diện điều hành Máy chủ): Là bảng điều khiển trực quan tại phía máy chủ, hỗ trợ người quản trị hệ thống theo dõi và giám sát toàn bộ trạng thái vận hành của Server. Thành phần này hiển thị trạng thái đóng/mở cổng dịch vụ, ghi nhận và in ra nhật ký (Logs) chi tiết về các sự kiện thời gian thực như: địa chỉ IP của các Client đang kết nối, tiến trình bắt tay trao đổi khóa của từng phiên, và thông báo khởi tạo/giải phóng các luồng xử lý (Thread).</w:t>
      </w:r>
    </w:p>
    <w:p w14:paraId="4A8863A7">
      <w:pPr>
        <w:keepNext w:val="0"/>
        <w:keepLines w:val="0"/>
        <w:pageBreakBefore w:val="0"/>
        <w:widowControl/>
        <w:kinsoku/>
        <w:wordWrap/>
        <w:overflowPunct/>
        <w:topLinePunct w:val="0"/>
        <w:autoSpaceDE/>
        <w:autoSpaceDN/>
        <w:bidi w:val="0"/>
        <w:adjustRightInd/>
        <w:snapToGrid/>
        <w:spacing w:before="60" w:after="60" w:line="288" w:lineRule="auto"/>
        <w:ind w:firstLine="1012" w:firstLineChars="422"/>
        <w:jc w:val="both"/>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Module Caesar Cipher (Module Mật mã hóa): Là module xử lý thuật toán mật mã đối xứng cổ điển, được triển khai cài đặt ở cả hai phía của hệ thống nhằm đảm bảo tính bảo mật cho dữ liệu khi truyền thông:</w:t>
      </w:r>
    </w:p>
    <w:p w14:paraId="7079FB88">
      <w:pPr>
        <w:keepNext w:val="0"/>
        <w:keepLines w:val="0"/>
        <w:pageBreakBefore w:val="0"/>
        <w:widowControl/>
        <w:kinsoku/>
        <w:wordWrap/>
        <w:overflowPunct/>
        <w:topLinePunct w:val="0"/>
        <w:autoSpaceDE/>
        <w:autoSpaceDN/>
        <w:bidi w:val="0"/>
        <w:adjustRightInd/>
        <w:snapToGrid/>
        <w:spacing w:before="60" w:after="60" w:line="288" w:lineRule="auto"/>
        <w:ind w:firstLine="1130" w:firstLineChars="471"/>
        <w:jc w:val="both"/>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Tại Client: Tiếp nhận văn bản rõ và tiến hành dịch chuyển các ký tự chữ cái theo số K vị trí của khóa để tạo ra bản mã trước khi đẩy vào kênh truyền Socket.</w:t>
      </w:r>
    </w:p>
    <w:p w14:paraId="248B393C">
      <w:pPr>
        <w:keepNext w:val="0"/>
        <w:keepLines w:val="0"/>
        <w:pageBreakBefore w:val="0"/>
        <w:widowControl/>
        <w:kinsoku/>
        <w:wordWrap/>
        <w:overflowPunct/>
        <w:topLinePunct w:val="0"/>
        <w:autoSpaceDE/>
        <w:autoSpaceDN/>
        <w:bidi w:val="0"/>
        <w:adjustRightInd/>
        <w:snapToGrid/>
        <w:spacing w:before="60" w:after="60" w:line="288" w:lineRule="auto"/>
        <w:ind w:firstLine="1130" w:firstLineChars="471"/>
        <w:jc w:val="both"/>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Tại Server: Tiếp nhận bản mã cùng khóa tương ứng từ luồng xử lý để thực hiện phép dịch chuyển ngược lại, khôi phục nguyên vẹn văn bản rõ ban đầu.</w:t>
      </w:r>
    </w:p>
    <w:p w14:paraId="2F24AA9E">
      <w:pPr>
        <w:keepNext w:val="0"/>
        <w:keepLines w:val="0"/>
        <w:pageBreakBefore w:val="0"/>
        <w:widowControl/>
        <w:kinsoku/>
        <w:wordWrap/>
        <w:overflowPunct/>
        <w:topLinePunct w:val="0"/>
        <w:autoSpaceDE/>
        <w:autoSpaceDN/>
        <w:bidi w:val="0"/>
        <w:adjustRightInd/>
        <w:snapToGrid/>
        <w:spacing w:before="60" w:after="60" w:line="288" w:lineRule="auto"/>
        <w:ind w:firstLine="1012" w:firstLineChars="422"/>
        <w:jc w:val="both"/>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Module Letter Counter (Module Thống kê chữ cái): Là module xử lý logic nghiệp vụ chuyên biệt, được cấu hình chạy duy nhất tại phía Server. Ngay sau khi Module Caesar Cipher giải mã thành công bản rõ, văn bản này sẽ được chuyển tiếp đến Module Letter Counter. Tại đây, hệ thống sử dụng cấu trúc dữ liệu HashMap để duyệt qua chuỗi văn bản, tính toán chính xác tần suất xuất hiện của từng chữ cái Latinh, sau đó định dạng và đóng gói kết quả thành một chuỗi văn bản tổng hợp sẵn sàng gửi trả về cho Client.</w:t>
      </w:r>
    </w:p>
    <w:p w14:paraId="0C837BFA">
      <w:pPr>
        <w:pStyle w:val="3"/>
        <w:keepNext/>
        <w:keepLines/>
        <w:pageBreakBefore w:val="0"/>
        <w:widowControl/>
        <w:kinsoku/>
        <w:wordWrap/>
        <w:overflowPunct/>
        <w:topLinePunct w:val="0"/>
        <w:autoSpaceDE/>
        <w:autoSpaceDN/>
        <w:bidi w:val="0"/>
        <w:adjustRightInd/>
        <w:snapToGrid/>
        <w:spacing w:before="60" w:after="60" w:line="288" w:lineRule="auto"/>
        <w:textAlignment w:val="auto"/>
        <w:rPr>
          <w:rFonts w:hint="default" w:ascii="Times New Roman" w:hAnsi="Times New Roman" w:cs="Times New Roman"/>
          <w:rtl w:val="0"/>
          <w:lang w:val="en-US"/>
        </w:rPr>
      </w:pPr>
      <w:bookmarkStart w:id="17" w:name="_Toc26586"/>
      <w:r>
        <w:rPr>
          <w:rFonts w:hint="default" w:ascii="Times New Roman" w:hAnsi="Times New Roman" w:cs="Times New Roman"/>
          <w:rtl w:val="0"/>
          <w:lang w:val="en-US"/>
        </w:rPr>
        <w:t>3.2 Thiết kế giao thức</w:t>
      </w:r>
      <w:bookmarkEnd w:id="17"/>
    </w:p>
    <w:p w14:paraId="72124D3F">
      <w:pPr>
        <w:jc w:val="center"/>
      </w:pPr>
      <w:r>
        <w:drawing>
          <wp:inline distT="0" distB="0" distL="114300" distR="114300">
            <wp:extent cx="1676400" cy="3765550"/>
            <wp:effectExtent l="0" t="0" r="0" b="139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1676400" cy="3765550"/>
                    </a:xfrm>
                    <a:prstGeom prst="rect">
                      <a:avLst/>
                    </a:prstGeom>
                    <a:noFill/>
                    <a:ln>
                      <a:noFill/>
                    </a:ln>
                  </pic:spPr>
                </pic:pic>
              </a:graphicData>
            </a:graphic>
          </wp:inline>
        </w:drawing>
      </w:r>
    </w:p>
    <w:p w14:paraId="563FB1A1">
      <w:pPr>
        <w:pStyle w:val="23"/>
        <w:bidi w:val="0"/>
        <w:jc w:val="center"/>
        <w:rPr>
          <w:rFonts w:hint="default" w:ascii="Times New Roman" w:hAnsi="Times New Roman" w:cs="Times New Roman"/>
          <w:i/>
          <w:iCs/>
          <w:sz w:val="22"/>
          <w:szCs w:val="22"/>
          <w:lang w:val="en-US"/>
        </w:rPr>
      </w:pPr>
      <w:bookmarkStart w:id="18" w:name="_Toc17894"/>
      <w:r>
        <w:rPr>
          <w:rFonts w:hint="default" w:ascii="Times New Roman" w:hAnsi="Times New Roman" w:cs="Times New Roman"/>
          <w:i/>
          <w:iCs/>
          <w:sz w:val="22"/>
          <w:szCs w:val="22"/>
          <w:lang w:val="en-US"/>
        </w:rPr>
        <w:t>Hình 3.2: Luồng hoạt động</w:t>
      </w:r>
      <w:bookmarkEnd w:id="18"/>
    </w:p>
    <w:p w14:paraId="2B04B58E">
      <w:pPr>
        <w:keepNext w:val="0"/>
        <w:keepLines w:val="0"/>
        <w:pageBreakBefore w:val="0"/>
        <w:widowControl/>
        <w:kinsoku/>
        <w:wordWrap/>
        <w:overflowPunct/>
        <w:topLinePunct w:val="0"/>
        <w:autoSpaceDE/>
        <w:autoSpaceDN/>
        <w:bidi w:val="0"/>
        <w:adjustRightInd/>
        <w:snapToGrid/>
        <w:spacing w:before="60" w:after="60" w:line="288" w:lineRule="auto"/>
        <w:ind w:firstLine="709"/>
        <w:jc w:val="both"/>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Để đảm bảo quá trình truyền thông giữa Client và Server diễn ra một cách tuần tự, chính xác và dễ dàng phân tích dữ liệu (Parsing), hệ thống sử dụng một giao thức truyền thông tùy biến ở tầng ứng dụng (Custom Application Protocol). Các thông điệp trao đổi qua lại giữa hai thực thể được định dạng dưới dạng chuỗi ký tự (String) theo cấu trúc phân tách bởi dấu gạch đứng (|):</w:t>
      </w:r>
    </w:p>
    <w:p w14:paraId="6F479843">
      <w:pPr>
        <w:keepNext w:val="0"/>
        <w:keepLines w:val="0"/>
        <w:pageBreakBefore w:val="0"/>
        <w:widowControl/>
        <w:kinsoku/>
        <w:wordWrap/>
        <w:overflowPunct/>
        <w:topLinePunct w:val="0"/>
        <w:autoSpaceDE/>
        <w:autoSpaceDN/>
        <w:bidi w:val="0"/>
        <w:adjustRightInd/>
        <w:snapToGrid/>
        <w:spacing w:before="60" w:after="60" w:line="288" w:lineRule="auto"/>
        <w:ind w:firstLine="709"/>
        <w:jc w:val="both"/>
        <w:textAlignment w:val="auto"/>
        <m:rPr/>
        <w:rPr>
          <w:rFonts w:hint="default" w:hAnsi="Times New Roman" w:cs="Times New Roman"/>
          <w:i w:val="0"/>
          <w:sz w:val="24"/>
        </w:rPr>
      </w:pPr>
      <m:oMathPara>
        <m:oMath>
          <m:r>
            <m:rPr>
              <m:nor/>
              <m:sty m:val="p"/>
            </m:rPr>
            <w:rPr>
              <w:rFonts w:hint="default" w:ascii="Times New Roman" w:hAnsi="Times New Roman" w:cs="Times New Roman"/>
              <w:i w:val="0"/>
              <w:sz w:val="24"/>
            </w:rPr>
            <m:t>[P</m:t>
          </m:r>
          <m:r>
            <m:rPr>
              <m:nor/>
              <m:sty m:val="p"/>
            </m:rPr>
            <w:rPr>
              <w:rFonts w:hint="default" w:ascii="Times New Roman" w:hAnsi="Times New Roman" w:cs="Times New Roman"/>
              <w:i w:val="0"/>
              <w:sz w:val="24"/>
              <w:lang w:val="en-US"/>
            </w:rPr>
            <m:t>h</m:t>
          </m:r>
          <m:r>
            <m:rPr>
              <m:nor/>
              <m:sty m:val="p"/>
            </m:rPr>
            <w:rPr>
              <w:rFonts w:hint="default" w:ascii="Times New Roman" w:hAnsi="Times New Roman" w:cs="Times New Roman"/>
              <w:i w:val="0"/>
              <w:sz w:val="24"/>
            </w:rPr>
            <m:t>ân</m:t>
          </m:r>
          <m:r>
            <m:rPr>
              <m:nor/>
              <m:sty m:val="p"/>
            </m:rPr>
            <w:rPr>
              <w:rFonts w:hint="default" w:ascii="Times New Roman" w:hAnsi="Times New Roman" w:cs="Times New Roman"/>
              <w:i w:val="0"/>
              <w:sz w:val="24"/>
              <w:lang w:val="en-US"/>
            </w:rPr>
            <m:t xml:space="preserve"> </m:t>
          </m:r>
          <m:r>
            <m:rPr>
              <m:nor/>
              <m:sty m:val="p"/>
            </m:rPr>
            <w:rPr>
              <w:rFonts w:hint="default" w:ascii="Times New Roman" w:hAnsi="Times New Roman" w:cs="Times New Roman"/>
              <w:i w:val="0"/>
              <w:sz w:val="24"/>
            </w:rPr>
            <m:t>loại]</m:t>
          </m:r>
          <m:r>
            <m:rPr>
              <m:nor/>
              <m:sty m:val="p"/>
            </m:rPr>
            <w:rPr>
              <w:rFonts w:hint="default" w:ascii="Times New Roman" w:hAnsi="Times New Roman" w:cs="Times New Roman"/>
              <w:i w:val="0"/>
              <w:sz w:val="24"/>
              <w:lang w:val="en-US"/>
            </w:rPr>
            <m:t xml:space="preserve"> </m:t>
          </m:r>
          <m:r>
            <m:rPr>
              <m:nor/>
              <m:sty m:val="p"/>
            </m:rPr>
            <w:rPr>
              <w:rFonts w:hint="default" w:ascii="Times New Roman" w:hAnsi="Times New Roman" w:cs="Times New Roman"/>
              <w:i w:val="0"/>
              <w:sz w:val="24"/>
            </w:rPr>
            <m:t>|</m:t>
          </m:r>
          <m:r>
            <m:rPr>
              <m:nor/>
              <m:sty m:val="p"/>
            </m:rPr>
            <w:rPr>
              <w:rFonts w:hint="default" w:ascii="Times New Roman" w:hAnsi="Times New Roman" w:cs="Times New Roman"/>
              <w:i w:val="0"/>
              <w:sz w:val="24"/>
              <w:lang w:val="en-US"/>
            </w:rPr>
            <m:t xml:space="preserve"> </m:t>
          </m:r>
          <m:r>
            <m:rPr>
              <m:nor/>
              <m:sty m:val="p"/>
            </m:rPr>
            <w:rPr>
              <w:rFonts w:hint="default" w:ascii="Times New Roman" w:hAnsi="Times New Roman" w:cs="Times New Roman"/>
              <w:i w:val="0"/>
              <w:sz w:val="24"/>
            </w:rPr>
            <m:t>[Trạng</m:t>
          </m:r>
          <m:r>
            <m:rPr>
              <m:nor/>
              <m:sty m:val="p"/>
            </m:rPr>
            <w:rPr>
              <w:rFonts w:hint="default" w:ascii="Times New Roman" w:hAnsi="Times New Roman" w:cs="Times New Roman"/>
              <w:i w:val="0"/>
              <w:sz w:val="24"/>
              <w:lang w:val="en-US"/>
            </w:rPr>
            <m:t xml:space="preserve"> thái</m:t>
          </m:r>
          <m:r>
            <m:rPr>
              <m:nor/>
              <m:sty m:val="p"/>
            </m:rPr>
            <w:rPr>
              <w:rFonts w:hint="default" w:ascii="Times New Roman" w:hAnsi="Times New Roman" w:cs="Times New Roman"/>
              <w:i w:val="0"/>
              <w:sz w:val="24"/>
            </w:rPr>
            <m:t>/Mã</m:t>
          </m:r>
          <m:r>
            <m:rPr>
              <m:nor/>
              <m:sty m:val="p"/>
            </m:rPr>
            <w:rPr>
              <w:rFonts w:hint="default" w:ascii="Times New Roman" w:hAnsi="Times New Roman" w:cs="Times New Roman"/>
              <w:i w:val="0"/>
              <w:sz w:val="24"/>
              <w:lang w:val="en-US"/>
            </w:rPr>
            <m:t xml:space="preserve"> </m:t>
          </m:r>
          <m:r>
            <m:rPr>
              <m:nor/>
              <m:sty m:val="p"/>
            </m:rPr>
            <w:rPr>
              <w:rFonts w:hint="default" w:ascii="Times New Roman" w:hAnsi="Times New Roman" w:cs="Times New Roman"/>
              <w:i w:val="0"/>
              <w:sz w:val="24"/>
            </w:rPr>
            <m:t>lện</m:t>
          </m:r>
          <m:r>
            <m:rPr>
              <m:nor/>
              <m:sty m:val="p"/>
            </m:rPr>
            <w:rPr>
              <w:rFonts w:hint="default" w:ascii="Times New Roman" w:hAnsi="Times New Roman" w:cs="Times New Roman"/>
              <w:i w:val="0"/>
              <w:sz w:val="24"/>
              <w:lang w:val="en-US"/>
            </w:rPr>
            <m:t>h</m:t>
          </m:r>
          <m:r>
            <m:rPr>
              <m:nor/>
              <m:sty m:val="p"/>
            </m:rPr>
            <w:rPr>
              <w:rFonts w:hint="default" w:ascii="Times New Roman" w:hAnsi="Times New Roman" w:cs="Times New Roman"/>
              <w:i w:val="0"/>
              <w:sz w:val="24"/>
            </w:rPr>
            <m:t>]</m:t>
          </m:r>
          <m:r>
            <m:rPr>
              <m:nor/>
              <m:sty m:val="p"/>
            </m:rPr>
            <w:rPr>
              <w:rFonts w:hint="default" w:ascii="Times New Roman" w:hAnsi="Times New Roman" w:cs="Times New Roman"/>
              <w:i w:val="0"/>
              <w:sz w:val="24"/>
              <w:lang w:val="en-US"/>
            </w:rPr>
            <m:t xml:space="preserve"> </m:t>
          </m:r>
          <m:r>
            <m:rPr>
              <m:nor/>
              <m:sty m:val="p"/>
            </m:rPr>
            <w:rPr>
              <w:rFonts w:hint="default" w:ascii="Times New Roman" w:hAnsi="Times New Roman" w:cs="Times New Roman"/>
              <w:i w:val="0"/>
              <w:sz w:val="24"/>
            </w:rPr>
            <m:t>|</m:t>
          </m:r>
          <m:r>
            <m:rPr>
              <m:nor/>
              <m:sty m:val="p"/>
            </m:rPr>
            <w:rPr>
              <w:rFonts w:hint="default" w:ascii="Times New Roman" w:hAnsi="Times New Roman" w:cs="Times New Roman"/>
              <w:i w:val="0"/>
              <w:sz w:val="24"/>
              <w:lang w:val="en-US"/>
            </w:rPr>
            <m:t xml:space="preserve"> </m:t>
          </m:r>
          <m:r>
            <m:rPr>
              <m:nor/>
              <m:sty m:val="p"/>
            </m:rPr>
            <w:rPr>
              <w:rFonts w:hint="default" w:ascii="Times New Roman" w:hAnsi="Times New Roman" w:cs="Times New Roman"/>
              <w:i w:val="0"/>
              <w:sz w:val="24"/>
            </w:rPr>
            <m:t>[Giá</m:t>
          </m:r>
          <m:r>
            <m:rPr>
              <m:nor/>
              <m:sty m:val="p"/>
            </m:rPr>
            <w:rPr>
              <w:rFonts w:hint="default" w:ascii="Times New Roman" w:hAnsi="Times New Roman" w:cs="Times New Roman"/>
              <w:i w:val="0"/>
              <w:sz w:val="24"/>
              <w:lang w:val="en-US"/>
            </w:rPr>
            <m:t xml:space="preserve"> </m:t>
          </m:r>
          <m:r>
            <m:rPr>
              <m:nor/>
              <m:sty m:val="p"/>
            </m:rPr>
            <w:rPr>
              <w:rFonts w:hint="default" w:ascii="Times New Roman" w:hAnsi="Times New Roman" w:cs="Times New Roman"/>
              <w:i w:val="0"/>
              <w:sz w:val="24"/>
            </w:rPr>
            <m:t>trị</m:t>
          </m:r>
          <m:r>
            <m:rPr>
              <m:nor/>
              <m:sty m:val="p"/>
            </m:rPr>
            <w:rPr>
              <w:rFonts w:hint="default" w:ascii="Times New Roman" w:hAnsi="Times New Roman" w:cs="Times New Roman"/>
              <w:i w:val="0"/>
              <w:sz w:val="24"/>
              <w:lang w:val="en-US"/>
            </w:rPr>
            <m:t xml:space="preserve"> </m:t>
          </m:r>
          <m:r>
            <m:rPr>
              <m:nor/>
              <m:sty m:val="p"/>
            </m:rPr>
            <w:rPr>
              <w:rFonts w:hint="default" w:ascii="Times New Roman" w:hAnsi="Times New Roman" w:cs="Times New Roman"/>
              <w:i w:val="0"/>
              <w:sz w:val="24"/>
            </w:rPr>
            <m:t>dữ</m:t>
          </m:r>
          <m:r>
            <m:rPr>
              <m:nor/>
              <m:sty m:val="p"/>
            </m:rPr>
            <w:rPr>
              <w:rFonts w:hint="default" w:ascii="Times New Roman" w:hAnsi="Times New Roman" w:cs="Times New Roman"/>
              <w:i w:val="0"/>
              <w:sz w:val="24"/>
              <w:lang w:val="en-US"/>
            </w:rPr>
            <m:t xml:space="preserve"> </m:t>
          </m:r>
          <m:r>
            <m:rPr>
              <m:nor/>
              <m:sty m:val="p"/>
            </m:rPr>
            <w:rPr>
              <w:rFonts w:hint="default" w:ascii="Times New Roman" w:hAnsi="Times New Roman" w:cs="Times New Roman"/>
              <w:i w:val="0"/>
              <w:sz w:val="24"/>
            </w:rPr>
            <m:t>liệu]</m:t>
          </m:r>
        </m:oMath>
      </m:oMathPara>
    </w:p>
    <w:p w14:paraId="40F42FE9">
      <w:pPr>
        <w:keepNext w:val="0"/>
        <w:keepLines w:val="0"/>
        <w:pageBreakBefore w:val="0"/>
        <w:widowControl/>
        <w:kinsoku/>
        <w:wordWrap/>
        <w:overflowPunct/>
        <w:topLinePunct w:val="0"/>
        <w:autoSpaceDE/>
        <w:autoSpaceDN/>
        <w:bidi w:val="0"/>
        <w:adjustRightInd/>
        <w:snapToGrid/>
        <w:spacing w:before="60" w:after="60" w:line="288" w:lineRule="auto"/>
        <w:ind w:firstLine="1012" w:firstLineChars="422"/>
        <w:jc w:val="both"/>
        <w:textAlignment w:val="auto"/>
        <w:rPr>
          <w:rFonts w:hint="default" w:ascii="Times New Roman" w:hAnsi="Times New Roman" w:cs="Times New Roman"/>
          <w:sz w:val="24"/>
          <w:szCs w:val="24"/>
        </w:rPr>
      </w:pPr>
      <w:r>
        <m:rPr/>
        <w:rPr>
          <w:rFonts w:hint="default" w:ascii="Times New Roman" w:hAnsi="Times New Roman" w:cs="Times New Roman"/>
          <w:i w:val="0"/>
          <w:sz w:val="24"/>
          <w:lang w:val="en-US"/>
        </w:rPr>
        <w:t>+</w:t>
      </w:r>
      <w:r>
        <m:rPr/>
        <w:rPr>
          <w:rFonts w:hint="default" w:hAnsi="Times New Roman" w:cs="Times New Roman"/>
          <w:i w:val="0"/>
          <w:sz w:val="24"/>
          <w:lang w:val="en-US"/>
        </w:rPr>
        <w:t xml:space="preserve"> </w:t>
      </w:r>
      <w:r>
        <w:rPr>
          <w:rFonts w:hint="default" w:ascii="Times New Roman" w:hAnsi="Times New Roman" w:cs="Times New Roman"/>
          <w:sz w:val="24"/>
          <w:szCs w:val="24"/>
        </w:rPr>
        <w:t>Quá trình bắt tay và truyền nhận dữ liệu của một phiên làm việc (Session) được thiết kế nghiêm ngặt theo hai giai đoạn cốt lõi</w:t>
      </w:r>
    </w:p>
    <w:p w14:paraId="5C01EF60">
      <w:pPr>
        <w:keepNext w:val="0"/>
        <w:keepLines w:val="0"/>
        <w:pageBreakBefore w:val="0"/>
        <w:widowControl/>
        <w:kinsoku/>
        <w:wordWrap/>
        <w:overflowPunct/>
        <w:topLinePunct w:val="0"/>
        <w:autoSpaceDE/>
        <w:autoSpaceDN/>
        <w:bidi w:val="0"/>
        <w:adjustRightInd/>
        <w:snapToGrid/>
        <w:spacing w:before="60" w:after="60" w:line="288" w:lineRule="auto"/>
        <w:ind w:firstLine="1012" w:firstLineChars="422"/>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Giai đoạn 1: Trao đổi khóa bí mật (Key Exchange)</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Trước khi gửi dữ liệu mã hóa, Client bắt buộc phải đồng bộ khóa dịch chuyển Caesar với Server để làm căn cứ giải mã sau này</w:t>
      </w:r>
      <w:r>
        <w:rPr>
          <w:rFonts w:hint="default" w:ascii="Times New Roman" w:hAnsi="Times New Roman" w:cs="Times New Roman"/>
          <w:sz w:val="24"/>
          <w:szCs w:val="24"/>
          <w:lang w:val="en-US"/>
        </w:rPr>
        <w:t xml:space="preserve">: </w:t>
      </w:r>
    </w:p>
    <w:p w14:paraId="1C06703E">
      <w:pPr>
        <w:keepNext w:val="0"/>
        <w:keepLines w:val="0"/>
        <w:pageBreakBefore w:val="0"/>
        <w:widowControl/>
        <w:kinsoku/>
        <w:wordWrap/>
        <w:overflowPunct/>
        <w:topLinePunct w:val="0"/>
        <w:autoSpaceDE/>
        <w:autoSpaceDN/>
        <w:bidi w:val="0"/>
        <w:adjustRightInd/>
        <w:snapToGrid/>
        <w:spacing w:before="60" w:after="60" w:line="288" w:lineRule="auto"/>
        <w:ind w:firstLine="709"/>
        <w:jc w:val="center"/>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rPr>
        <w:t>REQUEST|KEY|</w:t>
      </w:r>
      <w:r>
        <w:rPr>
          <w:rFonts w:hint="default" w:ascii="Times New Roman" w:hAnsi="Times New Roman" w:cs="Times New Roman"/>
          <w:sz w:val="24"/>
          <w:szCs w:val="24"/>
          <w:lang w:val="en-US"/>
        </w:rPr>
        <w:t xml:space="preserve">(nhập </w:t>
      </w:r>
      <w:r>
        <w:rPr>
          <w:rFonts w:hint="default" w:ascii="Times New Roman" w:hAnsi="Times New Roman" w:cs="Times New Roman"/>
          <w:sz w:val="24"/>
          <w:szCs w:val="24"/>
        </w:rPr>
        <w:t>số nguyên từ 0 đến 25</w:t>
      </w:r>
      <w:r>
        <w:rPr>
          <w:rFonts w:hint="default" w:ascii="Times New Roman" w:hAnsi="Times New Roman" w:cs="Times New Roman"/>
          <w:sz w:val="24"/>
          <w:szCs w:val="24"/>
          <w:lang w:val="en-US"/>
        </w:rPr>
        <w:t>)</w:t>
      </w:r>
    </w:p>
    <w:p w14:paraId="172736DC">
      <w:pPr>
        <w:keepNext w:val="0"/>
        <w:keepLines w:val="0"/>
        <w:pageBreakBefore w:val="0"/>
        <w:widowControl/>
        <w:kinsoku/>
        <w:wordWrap/>
        <w:overflowPunct/>
        <w:topLinePunct w:val="0"/>
        <w:autoSpaceDE/>
        <w:autoSpaceDN/>
        <w:bidi w:val="0"/>
        <w:adjustRightInd/>
        <w:snapToGrid/>
        <w:spacing w:before="60" w:after="60" w:line="288" w:lineRule="auto"/>
        <w:ind w:firstLine="709"/>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*Ý nghĩa: Client gửi thông điệp loại REQUEST, mã lệnh KEY đi kèm giá trị khóa mật mã là </w:t>
      </w:r>
      <w:r>
        <w:rPr>
          <w:rFonts w:hint="default" w:ascii="Times New Roman" w:hAnsi="Times New Roman" w:cs="Times New Roman"/>
          <w:sz w:val="24"/>
          <w:szCs w:val="24"/>
          <w:lang w:val="en-US"/>
        </w:rPr>
        <w:t>là số nguyên bất kỳ từ 0 đến 25</w:t>
      </w:r>
      <w:r>
        <w:rPr>
          <w:rFonts w:hint="default" w:ascii="Times New Roman" w:hAnsi="Times New Roman" w:cs="Times New Roman"/>
          <w:sz w:val="24"/>
          <w:szCs w:val="24"/>
        </w:rPr>
        <w:t>.</w:t>
      </w:r>
    </w:p>
    <w:p w14:paraId="2A5F1411">
      <w:pPr>
        <w:keepNext w:val="0"/>
        <w:keepLines w:val="0"/>
        <w:pageBreakBefore w:val="0"/>
        <w:widowControl/>
        <w:kinsoku/>
        <w:wordWrap/>
        <w:overflowPunct/>
        <w:topLinePunct w:val="0"/>
        <w:autoSpaceDE/>
        <w:autoSpaceDN/>
        <w:bidi w:val="0"/>
        <w:adjustRightInd/>
        <w:snapToGrid/>
        <w:spacing w:before="60" w:after="60" w:line="288" w:lineRule="auto"/>
        <w:ind w:firstLine="709"/>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t>RESPONSE|OK|KEY_ACCEPTED</w:t>
      </w:r>
    </w:p>
    <w:p w14:paraId="24BC2454">
      <w:pPr>
        <w:keepNext w:val="0"/>
        <w:keepLines w:val="0"/>
        <w:pageBreakBefore w:val="0"/>
        <w:widowControl/>
        <w:kinsoku/>
        <w:wordWrap/>
        <w:overflowPunct/>
        <w:topLinePunct w:val="0"/>
        <w:autoSpaceDE/>
        <w:autoSpaceDN/>
        <w:bidi w:val="0"/>
        <w:adjustRightInd/>
        <w:snapToGrid/>
        <w:spacing w:before="60" w:after="60" w:line="288" w:lineRule="auto"/>
        <w:ind w:firstLine="709"/>
        <w:jc w:val="both"/>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rPr>
        <w:t>*</w:t>
      </w:r>
      <w:r>
        <w:rPr>
          <w:rFonts w:hint="default" w:ascii="Times New Roman" w:hAnsi="Times New Roman" w:cs="Times New Roman"/>
          <w:sz w:val="24"/>
          <w:szCs w:val="24"/>
        </w:rPr>
        <w:t>Ý nghĩa: Server phân tích chuỗi, lưu khóa 3 vào luồng xử lý riêng biệt của Client này thành công và phản hồi trạng thái OK xác nhận đã chấp nhận khóa (KEY_ACCEPTED).</w:t>
      </w:r>
    </w:p>
    <w:p w14:paraId="1F02DD16">
      <w:pPr>
        <w:keepNext w:val="0"/>
        <w:keepLines w:val="0"/>
        <w:pageBreakBefore w:val="0"/>
        <w:widowControl/>
        <w:kinsoku/>
        <w:wordWrap/>
        <w:overflowPunct/>
        <w:topLinePunct w:val="0"/>
        <w:autoSpaceDE/>
        <w:autoSpaceDN/>
        <w:bidi w:val="0"/>
        <w:adjustRightInd/>
        <w:snapToGrid/>
        <w:spacing w:before="60" w:after="60" w:line="288" w:lineRule="auto"/>
        <w:ind w:firstLine="1012" w:firstLineChars="422"/>
        <w:jc w:val="both"/>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Giai đoạn 2: Truyền bản mã và nhận kết quả phân tích (Data Transmission)</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Sau khi hoàn tất việc thống nhất khóa bí mật, Client tiến hành gửi dữ liệu đã được bảo mật cục bộ lên máy chủ.</w:t>
      </w:r>
    </w:p>
    <w:p w14:paraId="1BF1DFAB">
      <w:pPr>
        <w:keepNext w:val="0"/>
        <w:keepLines w:val="0"/>
        <w:pageBreakBefore w:val="0"/>
        <w:widowControl/>
        <w:kinsoku/>
        <w:wordWrap/>
        <w:overflowPunct/>
        <w:topLinePunct w:val="0"/>
        <w:autoSpaceDE/>
        <w:autoSpaceDN/>
        <w:bidi w:val="0"/>
        <w:adjustRightInd/>
        <w:snapToGrid/>
        <w:spacing w:before="60" w:after="60" w:line="288" w:lineRule="auto"/>
        <w:ind w:firstLine="709"/>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t>REQUEST|DATA|</w:t>
      </w:r>
      <w:r>
        <w:rPr>
          <w:rFonts w:hint="default" w:ascii="Times New Roman" w:hAnsi="Times New Roman" w:cs="Times New Roman"/>
          <w:sz w:val="24"/>
          <w:szCs w:val="24"/>
          <w:lang w:val="en-US"/>
        </w:rPr>
        <w:t>(văn bản đã được mã hóa)</w:t>
      </w:r>
    </w:p>
    <w:p w14:paraId="7A3E2268">
      <w:pPr>
        <w:keepNext w:val="0"/>
        <w:keepLines w:val="0"/>
        <w:pageBreakBefore w:val="0"/>
        <w:widowControl/>
        <w:kinsoku/>
        <w:wordWrap/>
        <w:overflowPunct/>
        <w:topLinePunct w:val="0"/>
        <w:autoSpaceDE/>
        <w:autoSpaceDN/>
        <w:bidi w:val="0"/>
        <w:adjustRightInd/>
        <w:snapToGrid/>
        <w:spacing w:before="60" w:after="60" w:line="288" w:lineRule="auto"/>
        <w:ind w:firstLine="709"/>
        <w:jc w:val="both"/>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rPr>
        <w:t>*</w:t>
      </w:r>
      <w:r>
        <w:rPr>
          <w:rFonts w:hint="default" w:ascii="Times New Roman" w:hAnsi="Times New Roman" w:cs="Times New Roman"/>
          <w:sz w:val="24"/>
          <w:szCs w:val="24"/>
        </w:rPr>
        <w:t>Ý nghĩa: Client gửi thông điệp loại REQUEST, mã lệnh truyền dữ liệu DATA, đi kèm chuỗi văn bản đã được mã hóa Caesar.</w:t>
      </w:r>
    </w:p>
    <w:p w14:paraId="29D80077">
      <w:pPr>
        <w:keepNext w:val="0"/>
        <w:keepLines w:val="0"/>
        <w:pageBreakBefore w:val="0"/>
        <w:widowControl/>
        <w:kinsoku/>
        <w:wordWrap/>
        <w:overflowPunct/>
        <w:topLinePunct w:val="0"/>
        <w:autoSpaceDE/>
        <w:autoSpaceDN/>
        <w:bidi w:val="0"/>
        <w:adjustRightInd/>
        <w:snapToGrid/>
        <w:spacing w:before="60" w:after="60" w:line="288" w:lineRule="auto"/>
        <w:ind w:firstLine="709"/>
        <w:jc w:val="center"/>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rPr>
        <w:t>RESPONSE|OK|Kết quả</w:t>
      </w:r>
    </w:p>
    <w:p w14:paraId="5FE59804">
      <w:pPr>
        <w:keepNext w:val="0"/>
        <w:keepLines w:val="0"/>
        <w:pageBreakBefore w:val="0"/>
        <w:widowControl/>
        <w:kinsoku/>
        <w:wordWrap/>
        <w:overflowPunct/>
        <w:topLinePunct w:val="0"/>
        <w:autoSpaceDE/>
        <w:autoSpaceDN/>
        <w:bidi w:val="0"/>
        <w:adjustRightInd/>
        <w:snapToGrid/>
        <w:spacing w:before="60" w:after="60" w:line="288" w:lineRule="auto"/>
        <w:ind w:firstLine="709"/>
        <w:jc w:val="both"/>
        <w:textAlignment w:val="auto"/>
        <w:rPr>
          <w:rFonts w:hint="default"/>
          <w:rtl w:val="0"/>
          <w:lang w:val="en-US"/>
        </w:rPr>
      </w:pPr>
      <w:r>
        <w:rPr>
          <w:rFonts w:hint="default" w:ascii="Times New Roman" w:hAnsi="Times New Roman" w:cs="Times New Roman"/>
          <w:sz w:val="24"/>
          <w:szCs w:val="24"/>
          <w:lang w:val="en-US"/>
        </w:rPr>
        <w:t>*</w:t>
      </w:r>
      <w:r>
        <w:rPr>
          <w:rFonts w:hint="default" w:ascii="Times New Roman" w:hAnsi="Times New Roman" w:cs="Times New Roman"/>
          <w:sz w:val="24"/>
          <w:szCs w:val="24"/>
        </w:rPr>
        <w:t>Ý nghĩa: Server nhận bản mã, gọi Module giải mã dựa trên khóa đã lưu ở giai đoạn 1, chuyển tiếp qua Module thống kê chữ cái và đóng gói chuỗi kết quả phản hồi với trạng thái OK, kèm theo toàn bộ nội dung báo cáo chi tiết (Kết quả) để hiển thị lên màn hình Client.</w:t>
      </w:r>
    </w:p>
    <w:p w14:paraId="62B594D5">
      <w:pPr>
        <w:pStyle w:val="3"/>
        <w:keepNext/>
        <w:keepLines/>
        <w:pageBreakBefore w:val="0"/>
        <w:widowControl/>
        <w:kinsoku/>
        <w:wordWrap/>
        <w:overflowPunct/>
        <w:topLinePunct w:val="0"/>
        <w:autoSpaceDE/>
        <w:autoSpaceDN/>
        <w:bidi w:val="0"/>
        <w:adjustRightInd/>
        <w:snapToGrid/>
        <w:spacing w:before="60" w:after="60" w:line="288" w:lineRule="auto"/>
        <w:textAlignment w:val="auto"/>
        <w:rPr>
          <w:rFonts w:hint="default" w:ascii="Times New Roman" w:hAnsi="Times New Roman" w:cs="Times New Roman"/>
          <w:rtl w:val="0"/>
          <w:lang w:val="en-US"/>
        </w:rPr>
      </w:pPr>
      <w:bookmarkStart w:id="19" w:name="_Toc30208"/>
      <w:r>
        <w:rPr>
          <w:rFonts w:hint="default" w:ascii="Times New Roman" w:hAnsi="Times New Roman" w:cs="Times New Roman"/>
          <w:rtl w:val="0"/>
          <w:lang w:val="en-US"/>
        </w:rPr>
        <w:t>3.3 Thiết kế giao diện</w:t>
      </w:r>
      <w:bookmarkEnd w:id="19"/>
    </w:p>
    <w:p w14:paraId="78E34D02">
      <w:pPr>
        <w:jc w:val="center"/>
      </w:pPr>
      <w:r>
        <w:drawing>
          <wp:inline distT="0" distB="0" distL="114300" distR="114300">
            <wp:extent cx="3749040" cy="2507615"/>
            <wp:effectExtent l="0" t="0" r="0" b="6985"/>
            <wp:docPr id="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4"/>
                    <pic:cNvPicPr>
                      <a:picLocks noChangeAspect="1"/>
                    </pic:cNvPicPr>
                  </pic:nvPicPr>
                  <pic:blipFill>
                    <a:blip r:embed="rId10"/>
                    <a:stretch>
                      <a:fillRect/>
                    </a:stretch>
                  </pic:blipFill>
                  <pic:spPr>
                    <a:xfrm>
                      <a:off x="0" y="0"/>
                      <a:ext cx="3749040" cy="2507615"/>
                    </a:xfrm>
                    <a:prstGeom prst="rect">
                      <a:avLst/>
                    </a:prstGeom>
                    <a:noFill/>
                    <a:ln>
                      <a:noFill/>
                    </a:ln>
                  </pic:spPr>
                </pic:pic>
              </a:graphicData>
            </a:graphic>
          </wp:inline>
        </w:drawing>
      </w:r>
    </w:p>
    <w:p w14:paraId="20BDA47F">
      <w:pPr>
        <w:pStyle w:val="23"/>
        <w:bidi w:val="0"/>
        <w:jc w:val="center"/>
        <w:rPr>
          <w:rFonts w:hint="default"/>
          <w:rtl w:val="0"/>
          <w:lang w:val="en-US"/>
        </w:rPr>
      </w:pPr>
      <w:bookmarkStart w:id="20" w:name="_Toc10798"/>
      <w:r>
        <w:rPr>
          <w:rFonts w:hint="default" w:ascii="Times New Roman" w:hAnsi="Times New Roman" w:cs="Times New Roman"/>
          <w:i/>
          <w:iCs/>
          <w:sz w:val="22"/>
          <w:szCs w:val="22"/>
          <w:lang w:val="en-US"/>
        </w:rPr>
        <w:t>Hình 3.3: Giao diện</w:t>
      </w:r>
      <w:bookmarkEnd w:id="20"/>
      <w:r>
        <w:rPr>
          <w:rFonts w:hint="default" w:ascii="Times New Roman" w:hAnsi="Times New Roman" w:cs="Times New Roman"/>
          <w:i/>
          <w:iCs/>
          <w:sz w:val="22"/>
          <w:szCs w:val="22"/>
          <w:lang w:val="en-US"/>
        </w:rPr>
        <w:t xml:space="preserve"> </w:t>
      </w:r>
    </w:p>
    <w:p w14:paraId="6D0BB73F">
      <w:pPr>
        <w:keepNext w:val="0"/>
        <w:keepLines w:val="0"/>
        <w:pageBreakBefore w:val="0"/>
        <w:widowControl/>
        <w:kinsoku/>
        <w:wordWrap/>
        <w:overflowPunct/>
        <w:topLinePunct w:val="0"/>
        <w:autoSpaceDE/>
        <w:autoSpaceDN/>
        <w:bidi w:val="0"/>
        <w:adjustRightInd/>
        <w:snapToGrid/>
        <w:spacing w:before="60" w:after="60" w:line="288" w:lineRule="auto"/>
        <w:ind w:firstLine="709"/>
        <w:jc w:val="both"/>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Giao diện người dùng của hệ thống được thiết kế hướng tới sự tối giản, trực quan và phân tách rõ ràng vai trò giữa máy khách (tương tác người dùng) và máy chủ (quản trị hệ thống). Toàn bộ các thành phần đồ họa đều được triển khai bằng thư viện Java Swing và quy hoạch phân bổ cấu trúc như sau:</w:t>
      </w:r>
    </w:p>
    <w:p w14:paraId="6F3066E7">
      <w:pPr>
        <w:keepNext w:val="0"/>
        <w:keepLines w:val="0"/>
        <w:pageBreakBefore w:val="0"/>
        <w:widowControl/>
        <w:kinsoku/>
        <w:wordWrap/>
        <w:overflowPunct/>
        <w:topLinePunct w:val="0"/>
        <w:autoSpaceDE/>
        <w:autoSpaceDN/>
        <w:bidi w:val="0"/>
        <w:adjustRightInd/>
        <w:snapToGrid/>
        <w:spacing w:before="60" w:after="60" w:line="288" w:lineRule="auto"/>
        <w:ind w:firstLine="709"/>
        <w:jc w:val="both"/>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Giao diện Client được thiết kế dưới dạng một cửa sổ ứng dụng (Window Form) duy nhất, tập trung đầy đủ các công cụ để người dùng thực hiện toàn bộ quy trình từ cấu hình kết nối, nhập liệu cho đến xem kết quả. Các thành phần giao diện cốt lõi bao gồm:</w:t>
      </w:r>
    </w:p>
    <w:p w14:paraId="6D6A1804">
      <w:pPr>
        <w:keepNext w:val="0"/>
        <w:keepLines w:val="0"/>
        <w:pageBreakBefore w:val="0"/>
        <w:widowControl/>
        <w:kinsoku/>
        <w:wordWrap/>
        <w:overflowPunct/>
        <w:topLinePunct w:val="0"/>
        <w:autoSpaceDE/>
        <w:autoSpaceDN/>
        <w:bidi w:val="0"/>
        <w:adjustRightInd/>
        <w:snapToGrid/>
        <w:spacing w:before="60" w:after="60" w:line="288" w:lineRule="auto"/>
        <w:ind w:firstLine="1012" w:firstLineChars="422"/>
        <w:jc w:val="both"/>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Message (Văn bản đầu vào): Là vùng nhập liệu (JTextField hoặc JTextArea) cho phép người dùng nhập vào chuỗi văn bản rõ (Plaintext) cần được xử lý và mã hóa.</w:t>
      </w:r>
    </w:p>
    <w:p w14:paraId="7E7594A7">
      <w:pPr>
        <w:keepNext w:val="0"/>
        <w:keepLines w:val="0"/>
        <w:pageBreakBefore w:val="0"/>
        <w:widowControl/>
        <w:kinsoku/>
        <w:wordWrap/>
        <w:overflowPunct/>
        <w:topLinePunct w:val="0"/>
        <w:autoSpaceDE/>
        <w:autoSpaceDN/>
        <w:bidi w:val="0"/>
        <w:adjustRightInd/>
        <w:snapToGrid/>
        <w:spacing w:before="60" w:after="60" w:line="288" w:lineRule="auto"/>
        <w:ind w:firstLine="1012" w:firstLineChars="422"/>
        <w:jc w:val="both"/>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Key (Khóa dịch chuyển): Ô nhập liệu ngắn (JTextField) dành riêng cho việc tiếp nhận khóa mật mã Caesar. Thành phần này được ràng buộc điều kiện để chỉ cho phép nhập các giá trị số nguyên hợp lệ.</w:t>
      </w:r>
    </w:p>
    <w:p w14:paraId="7044587D">
      <w:pPr>
        <w:keepNext w:val="0"/>
        <w:keepLines w:val="0"/>
        <w:pageBreakBefore w:val="0"/>
        <w:widowControl/>
        <w:kinsoku/>
        <w:wordWrap/>
        <w:overflowPunct/>
        <w:topLinePunct w:val="0"/>
        <w:autoSpaceDE/>
        <w:autoSpaceDN/>
        <w:bidi w:val="0"/>
        <w:adjustRightInd/>
        <w:snapToGrid/>
        <w:spacing w:before="60" w:after="60" w:line="288" w:lineRule="auto"/>
        <w:ind w:firstLine="1012" w:firstLineChars="422"/>
        <w:jc w:val="both"/>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Cipher (Văn bản mã hóa): Ô hiển thị dữ liệu (JTextField) dùng để xuất ra chuỗi ký tự sau khi Client thực hiện thuật toán mã hóa Caesar cục bộ, giúp người dùng kiểm tra trực quan bản mã trước khi gửi đi.</w:t>
      </w:r>
    </w:p>
    <w:p w14:paraId="7EFF3E6F">
      <w:pPr>
        <w:keepNext w:val="0"/>
        <w:keepLines w:val="0"/>
        <w:pageBreakBefore w:val="0"/>
        <w:widowControl/>
        <w:kinsoku/>
        <w:wordWrap/>
        <w:overflowPunct/>
        <w:topLinePunct w:val="0"/>
        <w:autoSpaceDE/>
        <w:autoSpaceDN/>
        <w:bidi w:val="0"/>
        <w:adjustRightInd/>
        <w:snapToGrid/>
        <w:spacing w:before="60" w:after="60" w:line="288" w:lineRule="auto"/>
        <w:ind w:firstLine="1012" w:firstLineChars="422"/>
        <w:jc w:val="both"/>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Result (Kết quả phân tích): Vùng hiển thị văn bản lớn (JTextArea kết hợp với JScrollPane) đặt ở vị trí trung tâm, có nhiệm vụ trình bày báo cáo chi tiết do Server trả về, bao gồm văn bản rõ đã khôi phục và bảng thống kê tần suất chữ cái.</w:t>
      </w:r>
    </w:p>
    <w:p w14:paraId="78E7BA94">
      <w:pPr>
        <w:keepNext w:val="0"/>
        <w:keepLines w:val="0"/>
        <w:pageBreakBefore w:val="0"/>
        <w:widowControl/>
        <w:kinsoku/>
        <w:wordWrap/>
        <w:overflowPunct/>
        <w:topLinePunct w:val="0"/>
        <w:autoSpaceDE/>
        <w:autoSpaceDN/>
        <w:bidi w:val="0"/>
        <w:adjustRightInd/>
        <w:snapToGrid/>
        <w:spacing w:before="60" w:after="60" w:line="288" w:lineRule="auto"/>
        <w:ind w:firstLine="1012" w:firstLineChars="422"/>
        <w:jc w:val="both"/>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rPr>
        <w:t>+ Mã hóa và gửi</w:t>
      </w:r>
      <w:r>
        <w:rPr>
          <w:rFonts w:hint="default" w:ascii="Times New Roman" w:hAnsi="Times New Roman" w:cs="Times New Roman"/>
          <w:sz w:val="24"/>
          <w:szCs w:val="24"/>
        </w:rPr>
        <w:t>: Nút bấm lệnh (JButton) điều khiển việc chủ động thiết lập hoặc ngắt luồng kết nối TCP Socket tới địa chỉ IP và cổng dịch vụ của máy chủ</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kích hoạt chuỗi sự kiện tuần tự của giao thức: kiểm tra dữ liệu, bắt tay trao đổi khóa và đẩy gói tin chứa bản mã (Cipher) lên mạng..</w:t>
      </w:r>
    </w:p>
    <w:p w14:paraId="345139E7">
      <w:pPr>
        <w:keepNext w:val="0"/>
        <w:keepLines w:val="0"/>
        <w:pageBreakBefore w:val="0"/>
        <w:widowControl/>
        <w:kinsoku/>
        <w:wordWrap/>
        <w:overflowPunct/>
        <w:topLinePunct w:val="0"/>
        <w:autoSpaceDE/>
        <w:autoSpaceDN/>
        <w:bidi w:val="0"/>
        <w:adjustRightInd/>
        <w:snapToGrid/>
        <w:spacing w:before="60" w:after="60" w:line="288" w:lineRule="auto"/>
        <w:ind w:firstLine="709"/>
        <w:jc w:val="both"/>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Giao diện Server đóng vai trò là một bảng điều khiển giám sát (Dashboard) dành cho người quản trị, không tham gia vào luồng nhập liệu nghiệp vụ mà tập trung vào việc quản lý hạ tầng mạng. Giao diện bao gồm các thành phần:</w:t>
      </w:r>
    </w:p>
    <w:p w14:paraId="0BF90113">
      <w:pPr>
        <w:keepNext w:val="0"/>
        <w:keepLines w:val="0"/>
        <w:pageBreakBefore w:val="0"/>
        <w:widowControl/>
        <w:kinsoku/>
        <w:wordWrap/>
        <w:overflowPunct/>
        <w:topLinePunct w:val="0"/>
        <w:autoSpaceDE/>
        <w:autoSpaceDN/>
        <w:bidi w:val="0"/>
        <w:adjustRightInd/>
        <w:snapToGrid/>
        <w:spacing w:before="60" w:after="60" w:line="288" w:lineRule="auto"/>
        <w:ind w:firstLine="1012" w:firstLineChars="422"/>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Log (Nhật ký hoạt động): Vùng hiển thị thông tin dạng cuộn (JTextArea) dùng để ghi lại toàn bộ lịch sử vận hành của hệ thống theo mốc thời gian thực, bao gồm các thông tin về tiến trình bắt tay giao thức, chuỗi dữ liệu nhận được và các thông báo lỗi hệ thống</w:t>
      </w:r>
      <w:r>
        <w:rPr>
          <w:rFonts w:hint="default" w:ascii="Times New Roman" w:hAnsi="Times New Roman" w:cs="Times New Roman"/>
          <w:sz w:val="24"/>
          <w:szCs w:val="24"/>
          <w:lang w:val="en-US"/>
        </w:rPr>
        <w:t>.</w:t>
      </w:r>
    </w:p>
    <w:p w14:paraId="483D849A">
      <w:pPr>
        <w:keepNext w:val="0"/>
        <w:keepLines w:val="0"/>
        <w:pageBreakBefore w:val="0"/>
        <w:widowControl/>
        <w:kinsoku/>
        <w:wordWrap/>
        <w:overflowPunct/>
        <w:topLinePunct w:val="0"/>
        <w:autoSpaceDE/>
        <w:autoSpaceDN/>
        <w:bidi w:val="0"/>
        <w:adjustRightInd/>
        <w:snapToGrid/>
        <w:spacing w:before="60" w:after="60" w:line="288" w:lineRule="auto"/>
        <w:ind w:firstLine="1012" w:firstLineChars="422"/>
        <w:jc w:val="both"/>
        <w:textAlignment w:val="auto"/>
        <w:rPr>
          <w:rFonts w:hint="default"/>
          <w:rtl w:val="0"/>
          <w:lang w:val="en-US"/>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Theo dõi Client (Client Monitoring): Thành phần danh sách (JList hoặc bảng JTable) hiển thị thông tin chi tiết về danh sách các máy khách đang kết nối đồng thời vào hệ thống, bao gồm số định danh Luồng (Thread ID), địa chỉ IP và số cổng Socket tương ứng của từng Client.</w:t>
      </w:r>
    </w:p>
    <w:p w14:paraId="273015AF">
      <w:pPr>
        <w:pStyle w:val="3"/>
        <w:keepNext/>
        <w:keepLines/>
        <w:pageBreakBefore w:val="0"/>
        <w:widowControl/>
        <w:kinsoku/>
        <w:wordWrap/>
        <w:overflowPunct/>
        <w:topLinePunct w:val="0"/>
        <w:autoSpaceDE/>
        <w:autoSpaceDN/>
        <w:bidi w:val="0"/>
        <w:adjustRightInd/>
        <w:snapToGrid/>
        <w:spacing w:before="60" w:after="60" w:line="288" w:lineRule="auto"/>
        <w:textAlignment w:val="auto"/>
        <w:rPr>
          <w:rFonts w:hint="default" w:ascii="Times New Roman" w:hAnsi="Times New Roman" w:cs="Times New Roman"/>
          <w:rtl w:val="0"/>
          <w:lang w:val="en-US"/>
        </w:rPr>
      </w:pPr>
      <w:bookmarkStart w:id="21" w:name="_Toc20958"/>
      <w:r>
        <w:rPr>
          <w:rFonts w:hint="default" w:ascii="Times New Roman" w:hAnsi="Times New Roman" w:cs="Times New Roman"/>
          <w:rtl w:val="0"/>
          <w:lang w:val="en-US"/>
        </w:rPr>
        <w:t>3.4 Triển khai hệ thống</w:t>
      </w:r>
      <w:bookmarkEnd w:id="21"/>
    </w:p>
    <w:p w14:paraId="1F5A0135">
      <w:pPr>
        <w:bidi w:val="0"/>
      </w:pPr>
      <w:r>
        <w:drawing>
          <wp:inline distT="0" distB="0" distL="114300" distR="114300">
            <wp:extent cx="5271770" cy="3691255"/>
            <wp:effectExtent l="0" t="0" r="1270" b="1206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1"/>
                    <a:stretch>
                      <a:fillRect/>
                    </a:stretch>
                  </pic:blipFill>
                  <pic:spPr>
                    <a:xfrm>
                      <a:off x="0" y="0"/>
                      <a:ext cx="5271770" cy="3691255"/>
                    </a:xfrm>
                    <a:prstGeom prst="rect">
                      <a:avLst/>
                    </a:prstGeom>
                    <a:noFill/>
                    <a:ln>
                      <a:noFill/>
                    </a:ln>
                  </pic:spPr>
                </pic:pic>
              </a:graphicData>
            </a:graphic>
          </wp:inline>
        </w:drawing>
      </w:r>
    </w:p>
    <w:p w14:paraId="3FB2A18A">
      <w:pPr>
        <w:pStyle w:val="23"/>
        <w:bidi w:val="0"/>
        <w:jc w:val="center"/>
        <w:rPr>
          <w:rFonts w:hint="default"/>
          <w:rtl w:val="0"/>
          <w:lang w:val="en-US"/>
        </w:rPr>
      </w:pPr>
      <w:bookmarkStart w:id="22" w:name="_Toc22764"/>
      <w:r>
        <w:rPr>
          <w:rFonts w:hint="default" w:ascii="Times New Roman" w:hAnsi="Times New Roman" w:cs="Times New Roman"/>
          <w:i/>
          <w:iCs/>
          <w:sz w:val="22"/>
          <w:szCs w:val="22"/>
          <w:lang w:val="en-US"/>
        </w:rPr>
        <w:t>Hình 3.4: Sơ đồ hoạt động</w:t>
      </w:r>
      <w:bookmarkEnd w:id="22"/>
    </w:p>
    <w:p w14:paraId="532E409C">
      <w:pPr>
        <w:keepNext w:val="0"/>
        <w:keepLines w:val="0"/>
        <w:pageBreakBefore w:val="0"/>
        <w:widowControl/>
        <w:kinsoku/>
        <w:wordWrap/>
        <w:overflowPunct/>
        <w:topLinePunct w:val="0"/>
        <w:autoSpaceDE/>
        <w:autoSpaceDN/>
        <w:bidi w:val="0"/>
        <w:adjustRightInd/>
        <w:snapToGrid/>
        <w:spacing w:before="60" w:after="60" w:line="288" w:lineRule="auto"/>
        <w:ind w:firstLine="709"/>
        <w:jc w:val="both"/>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Quy trình vận hành và xử lý thông tin tuần tự từ lúc người dùng tương tác với giao diện Client cho đến khi nhận được kết quả phân tích hoàn chỉnh từ Server được thực hiện khép kín qua 6 bước cốt lõi sau:</w:t>
      </w:r>
    </w:p>
    <w:p w14:paraId="780DE8CD">
      <w:pPr>
        <w:keepNext w:val="0"/>
        <w:keepLines w:val="0"/>
        <w:pageBreakBefore w:val="0"/>
        <w:widowControl/>
        <w:kinsoku/>
        <w:wordWrap/>
        <w:overflowPunct/>
        <w:topLinePunct w:val="0"/>
        <w:autoSpaceDE/>
        <w:autoSpaceDN/>
        <w:bidi w:val="0"/>
        <w:adjustRightInd/>
        <w:snapToGrid/>
        <w:spacing w:before="60" w:after="60" w:line="288" w:lineRule="auto"/>
        <w:ind w:firstLine="1012" w:firstLineChars="422"/>
        <w:jc w:val="both"/>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Bước 1: Client tiếp nhận dữ liệu đầu vào</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Người dùng tương tác với giao diện Client GUI, tiến hành nhập chuỗi văn bản rõ (Plaintext) vào ô Message và nhập khóa dịch chuyển vào ô Key. Khi người dùng nhấn nút lệnh, chương trình tại máy khách sẽ thực hiện xác thực dữ liệu (Data Validation) nhằm đảm bảo các ô nhập liệu không bị bỏ trống và khóa mật mã phải là một số nguyên hợp lệ.</w:t>
      </w:r>
    </w:p>
    <w:p w14:paraId="0CB700FD">
      <w:pPr>
        <w:keepNext w:val="0"/>
        <w:keepLines w:val="0"/>
        <w:pageBreakBefore w:val="0"/>
        <w:widowControl/>
        <w:kinsoku/>
        <w:wordWrap/>
        <w:overflowPunct/>
        <w:topLinePunct w:val="0"/>
        <w:autoSpaceDE/>
        <w:autoSpaceDN/>
        <w:bidi w:val="0"/>
        <w:adjustRightInd/>
        <w:snapToGrid/>
        <w:spacing w:before="60" w:after="60" w:line="288" w:lineRule="auto"/>
        <w:ind w:firstLine="1012" w:firstLineChars="422"/>
        <w:jc w:val="both"/>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Bước 2: Tiến hành mã hóa dữ liệu cục bộ</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Sau khi dữ liệu đầu vào hợp lệ, Module Caesar Cipher tại máy khách sẽ được kích hoạt. Hệ thống tiến hành duyệt qua từng ký tự của văn bản rõ, áp dụng giải thuật dịch chuyển toán học tuần hoàn theo khóa $K$ để tạo ra chuỗi bản mã (Ciphertext). Bản mã này lập tức được cập nhật và hiển thị trực quan lên thành phần ô Cipher trên giao diện người dùng.</w:t>
      </w:r>
    </w:p>
    <w:p w14:paraId="3BF33F4E">
      <w:pPr>
        <w:keepNext w:val="0"/>
        <w:keepLines w:val="0"/>
        <w:pageBreakBefore w:val="0"/>
        <w:widowControl/>
        <w:kinsoku/>
        <w:wordWrap/>
        <w:overflowPunct/>
        <w:topLinePunct w:val="0"/>
        <w:autoSpaceDE/>
        <w:autoSpaceDN/>
        <w:bidi w:val="0"/>
        <w:adjustRightInd/>
        <w:snapToGrid/>
        <w:spacing w:before="60" w:after="60" w:line="288" w:lineRule="auto"/>
        <w:ind w:firstLine="1012" w:firstLineChars="422"/>
        <w:jc w:val="both"/>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Bước 3: Thiết lập kết nối và truyền dữ liệu sang Server</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Client khởi tạo một tiến trình TCP Socket kết nối tới địa chỉ IP (localhost) và cổng dịch vụ (5000) của Server. Sau khi thiết lập liên kết thành công, Client tuân thủ quy trình bắt tay của giao thức đã thiết kế: gửi thông điệp cấu hình khóa (REQUEST|KEY|[Giá_trị_khóa]), chờ nhận phản hồi đồng ý từ Server, rồi tiếp tục đóng gói và truyền tải chuỗi bản mã qua luồng mạng dưới dạng gói tin dữ liệu (REQUEST|DATA|[Chuỗi_bản_mã]).</w:t>
      </w:r>
    </w:p>
    <w:p w14:paraId="59A80471">
      <w:pPr>
        <w:keepNext w:val="0"/>
        <w:keepLines w:val="0"/>
        <w:pageBreakBefore w:val="0"/>
        <w:widowControl/>
        <w:kinsoku/>
        <w:wordWrap/>
        <w:overflowPunct/>
        <w:topLinePunct w:val="0"/>
        <w:autoSpaceDE/>
        <w:autoSpaceDN/>
        <w:bidi w:val="0"/>
        <w:adjustRightInd/>
        <w:snapToGrid/>
        <w:spacing w:before="60" w:after="60" w:line="288" w:lineRule="auto"/>
        <w:ind w:firstLine="1012" w:firstLineChars="422"/>
        <w:jc w:val="both"/>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Bước 4: Server tiếp nhận và giải mã dữ liệu</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Tại phía máy chủ, luồng xử lý riêng biệt (ClientHandler) đại diện cho Client đó sẽ tiếp nhận thông điệp qua Socket, thực hiện bóc tách chuỗi để lấy ra bản mã dữ liệu. Tiếp theo, Module Caesar Cipher trên Server được gọi, sử dụng chính khóa $K$ đã lưu trữ riêng cho phiên kết nối này để thực hiện giải mã toán học ngược, khôi phục chính xác chuỗi văn bản rõ ban đầu.</w:t>
      </w:r>
    </w:p>
    <w:p w14:paraId="22B2092D">
      <w:pPr>
        <w:keepNext w:val="0"/>
        <w:keepLines w:val="0"/>
        <w:pageBreakBefore w:val="0"/>
        <w:widowControl/>
        <w:kinsoku/>
        <w:wordWrap/>
        <w:overflowPunct/>
        <w:topLinePunct w:val="0"/>
        <w:autoSpaceDE/>
        <w:autoSpaceDN/>
        <w:bidi w:val="0"/>
        <w:adjustRightInd/>
        <w:snapToGrid/>
        <w:spacing w:before="60" w:after="60" w:line="288" w:lineRule="auto"/>
        <w:ind w:firstLine="1012" w:firstLineChars="422"/>
        <w:jc w:val="both"/>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Bước 5: Thống kê tần suất xuất hiện của ký tự</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Chuỗi văn bản rõ sau khi khôi phục thành công được chuyển tiếp ngay tới Module Letter Counter chuyên biệt trên Server. Module này tiến hành chuẩn hóa chuỗi về dạng chữ thường, sử dụng cấu trúc dữ liệu bảng băm (HashMap) để duyệt qua từng ký tự và tính toán chính xác số lần xuất hiện của các chữ cái Latinh. Kết quả đếm này được định dạng và đóng gói thành một chuỗi báo cáo chi tiết.</w:t>
      </w:r>
    </w:p>
    <w:p w14:paraId="0C70042C">
      <w:pPr>
        <w:keepNext w:val="0"/>
        <w:keepLines w:val="0"/>
        <w:pageBreakBefore w:val="0"/>
        <w:widowControl/>
        <w:kinsoku/>
        <w:wordWrap/>
        <w:overflowPunct/>
        <w:topLinePunct w:val="0"/>
        <w:autoSpaceDE/>
        <w:autoSpaceDN/>
        <w:bidi w:val="0"/>
        <w:adjustRightInd/>
        <w:snapToGrid/>
        <w:spacing w:before="60" w:after="60" w:line="288" w:lineRule="auto"/>
        <w:ind w:firstLine="1012" w:firstLineChars="422"/>
        <w:jc w:val="both"/>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Bước 6: Phản hồi kết quả và hiển thị lên giao diện</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Server đóng gói báo cáo theo cấu trúc chuẩn (RESPONSE|OK|[Báo_cáo_thống_kê]) rồi ghi trực tiếp vào luồng đầu ra (Output Stream) của Socket để gửi trả về cho máy khách, sau đó chủ động giải phóng Socket để tối ưu tài nguyên. Tại Client, luồng nhận dữ liệu đọc được thông điệp, bóc bóc tách phần nội dung kết quả phân tích và hiển thị trực quan lên vùng văn bản Result cho người dùng kết thúc phiên làm việc.</w:t>
      </w:r>
    </w:p>
    <w:p w14:paraId="1B2FF7AE">
      <w:pPr>
        <w:keepNext w:val="0"/>
        <w:keepLines w:val="0"/>
        <w:pageBreakBefore w:val="0"/>
        <w:widowControl/>
        <w:kinsoku/>
        <w:wordWrap/>
        <w:overflowPunct/>
        <w:topLinePunct w:val="0"/>
        <w:autoSpaceDE/>
        <w:autoSpaceDN/>
        <w:bidi w:val="0"/>
        <w:adjustRightInd/>
        <w:snapToGrid/>
        <w:spacing w:before="60" w:after="60" w:line="288" w:lineRule="auto"/>
        <w:ind w:firstLine="709" w:firstLineChars="0"/>
        <w:jc w:val="both"/>
        <w:textAlignment w:val="auto"/>
        <w:rPr>
          <w:rFonts w:hint="default" w:ascii="Times New Roman" w:hAnsi="Times New Roman" w:cs="Times New Roman"/>
          <w:sz w:val="24"/>
          <w:szCs w:val="24"/>
          <w:lang w:val="en-US"/>
        </w:rPr>
      </w:pPr>
    </w:p>
    <w:p w14:paraId="11BA1152">
      <w:pPr>
        <w:keepNext w:val="0"/>
        <w:keepLines w:val="0"/>
        <w:pageBreakBefore w:val="0"/>
        <w:widowControl/>
        <w:kinsoku/>
        <w:wordWrap/>
        <w:overflowPunct/>
        <w:topLinePunct w:val="0"/>
        <w:autoSpaceDE/>
        <w:autoSpaceDN/>
        <w:bidi w:val="0"/>
        <w:adjustRightInd/>
        <w:snapToGrid/>
        <w:spacing w:before="60" w:after="60" w:line="288" w:lineRule="auto"/>
        <w:ind w:firstLine="709" w:firstLineChars="0"/>
        <w:jc w:val="both"/>
        <w:textAlignment w:val="auto"/>
        <w:rPr>
          <w:rFonts w:hint="default" w:ascii="Times New Roman" w:hAnsi="Times New Roman" w:cs="Times New Roman"/>
          <w:sz w:val="24"/>
          <w:szCs w:val="24"/>
          <w:lang w:val="en-US"/>
        </w:rPr>
      </w:pPr>
    </w:p>
    <w:p w14:paraId="5C524248">
      <w:pPr>
        <w:keepNext w:val="0"/>
        <w:keepLines w:val="0"/>
        <w:pageBreakBefore w:val="0"/>
        <w:widowControl/>
        <w:kinsoku/>
        <w:wordWrap/>
        <w:overflowPunct/>
        <w:topLinePunct w:val="0"/>
        <w:autoSpaceDE/>
        <w:autoSpaceDN/>
        <w:bidi w:val="0"/>
        <w:adjustRightInd/>
        <w:snapToGrid/>
        <w:spacing w:before="60" w:after="60" w:line="288" w:lineRule="auto"/>
        <w:ind w:firstLine="709" w:firstLineChars="0"/>
        <w:jc w:val="both"/>
        <w:textAlignment w:val="auto"/>
        <w:rPr>
          <w:rFonts w:hint="default" w:ascii="Times New Roman" w:hAnsi="Times New Roman" w:cs="Times New Roman"/>
          <w:sz w:val="24"/>
          <w:szCs w:val="24"/>
          <w:lang w:val="en-US"/>
        </w:rPr>
      </w:pPr>
    </w:p>
    <w:p w14:paraId="713F01A0">
      <w:pPr>
        <w:keepNext w:val="0"/>
        <w:keepLines w:val="0"/>
        <w:pageBreakBefore w:val="0"/>
        <w:widowControl/>
        <w:kinsoku/>
        <w:wordWrap/>
        <w:overflowPunct/>
        <w:topLinePunct w:val="0"/>
        <w:autoSpaceDE/>
        <w:autoSpaceDN/>
        <w:bidi w:val="0"/>
        <w:adjustRightInd/>
        <w:snapToGrid/>
        <w:spacing w:before="60" w:after="60" w:line="288" w:lineRule="auto"/>
        <w:ind w:firstLine="709" w:firstLineChars="0"/>
        <w:jc w:val="both"/>
        <w:textAlignment w:val="auto"/>
        <w:rPr>
          <w:rFonts w:hint="default" w:ascii="Times New Roman" w:hAnsi="Times New Roman" w:cs="Times New Roman"/>
          <w:sz w:val="24"/>
          <w:szCs w:val="24"/>
          <w:rtl w:val="0"/>
          <w:lang w:val="en-US"/>
        </w:rPr>
      </w:pPr>
      <w:r>
        <w:rPr>
          <w:rFonts w:hint="default" w:ascii="Times New Roman" w:hAnsi="Times New Roman" w:cs="Times New Roman"/>
          <w:sz w:val="24"/>
          <w:szCs w:val="24"/>
          <w:lang w:val="en-US"/>
        </w:rPr>
        <w:t>- Kết quả thực nghiệm:</w:t>
      </w:r>
    </w:p>
    <w:p w14:paraId="6E075C3E">
      <w:r>
        <w:drawing>
          <wp:inline distT="0" distB="0" distL="114300" distR="114300">
            <wp:extent cx="5269865" cy="3101340"/>
            <wp:effectExtent l="0" t="0" r="3175" b="76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2"/>
                    <a:stretch>
                      <a:fillRect/>
                    </a:stretch>
                  </pic:blipFill>
                  <pic:spPr>
                    <a:xfrm>
                      <a:off x="0" y="0"/>
                      <a:ext cx="5269865" cy="3101340"/>
                    </a:xfrm>
                    <a:prstGeom prst="rect">
                      <a:avLst/>
                    </a:prstGeom>
                    <a:noFill/>
                    <a:ln>
                      <a:noFill/>
                    </a:ln>
                  </pic:spPr>
                </pic:pic>
              </a:graphicData>
            </a:graphic>
          </wp:inline>
        </w:drawing>
      </w:r>
    </w:p>
    <w:p w14:paraId="769B2B37">
      <w:pPr>
        <w:pStyle w:val="23"/>
        <w:bidi w:val="0"/>
        <w:jc w:val="center"/>
        <w:rPr>
          <w:rFonts w:hint="default"/>
          <w:rtl w:val="0"/>
          <w:lang w:val="en-US"/>
        </w:rPr>
      </w:pPr>
      <w:bookmarkStart w:id="23" w:name="_Toc13282"/>
      <w:r>
        <w:rPr>
          <w:rFonts w:hint="default" w:ascii="Times New Roman" w:hAnsi="Times New Roman" w:cs="Times New Roman"/>
          <w:i/>
          <w:iCs/>
          <w:sz w:val="22"/>
          <w:szCs w:val="22"/>
          <w:lang w:val="en-US"/>
        </w:rPr>
        <w:t>Hình 3.5: Kết quả</w:t>
      </w:r>
      <w:bookmarkEnd w:id="23"/>
      <w:r>
        <w:rPr>
          <w:rFonts w:hint="default" w:ascii="Times New Roman" w:hAnsi="Times New Roman" w:cs="Times New Roman"/>
          <w:i/>
          <w:iCs/>
          <w:sz w:val="22"/>
          <w:szCs w:val="22"/>
          <w:lang w:val="en-US"/>
        </w:rPr>
        <w:t xml:space="preserve"> </w:t>
      </w:r>
    </w:p>
    <w:p w14:paraId="10FDF740">
      <w:pPr>
        <w:pStyle w:val="2"/>
        <w:keepNext/>
        <w:keepLines/>
        <w:pageBreakBefore w:val="0"/>
        <w:widowControl/>
        <w:kinsoku/>
        <w:wordWrap/>
        <w:overflowPunct/>
        <w:topLinePunct w:val="0"/>
        <w:autoSpaceDE/>
        <w:autoSpaceDN/>
        <w:bidi w:val="0"/>
        <w:adjustRightInd/>
        <w:snapToGrid/>
        <w:spacing w:before="60" w:after="60" w:line="288" w:lineRule="auto"/>
        <w:textAlignment w:val="auto"/>
        <w:rPr>
          <w:rFonts w:hint="default" w:ascii="Times New Roman" w:hAnsi="Times New Roman" w:cs="Times New Roman"/>
          <w:rtl w:val="0"/>
          <w:lang w:val="en-US"/>
        </w:rPr>
      </w:pPr>
      <w:bookmarkStart w:id="24" w:name="_Toc18650"/>
      <w:r>
        <w:rPr>
          <w:rFonts w:hint="default" w:ascii="Times New Roman" w:hAnsi="Times New Roman" w:cs="Times New Roman"/>
          <w:rtl w:val="0"/>
          <w:lang w:val="en-US"/>
        </w:rPr>
        <w:t>CHƯƠNG 4. KẾT LUẬN</w:t>
      </w:r>
      <w:bookmarkEnd w:id="24"/>
    </w:p>
    <w:p w14:paraId="727A9788">
      <w:pPr>
        <w:pStyle w:val="3"/>
        <w:keepNext/>
        <w:keepLines/>
        <w:pageBreakBefore w:val="0"/>
        <w:widowControl/>
        <w:kinsoku/>
        <w:wordWrap/>
        <w:overflowPunct/>
        <w:topLinePunct w:val="0"/>
        <w:autoSpaceDE/>
        <w:autoSpaceDN/>
        <w:bidi w:val="0"/>
        <w:adjustRightInd/>
        <w:snapToGrid/>
        <w:spacing w:before="60" w:after="60" w:line="288" w:lineRule="auto"/>
        <w:textAlignment w:val="auto"/>
        <w:rPr>
          <w:rFonts w:hint="default" w:ascii="Times New Roman" w:hAnsi="Times New Roman" w:cs="Times New Roman"/>
          <w:rtl w:val="0"/>
          <w:lang w:val="en-US"/>
        </w:rPr>
      </w:pPr>
      <w:bookmarkStart w:id="25" w:name="_Toc19397"/>
      <w:r>
        <w:rPr>
          <w:rFonts w:hint="default" w:ascii="Times New Roman" w:hAnsi="Times New Roman" w:cs="Times New Roman"/>
          <w:rtl w:val="0"/>
          <w:lang w:val="en-US"/>
        </w:rPr>
        <w:t>4.1 Kết quả đạt được</w:t>
      </w:r>
      <w:bookmarkEnd w:id="25"/>
    </w:p>
    <w:p w14:paraId="54A09EDB">
      <w:pPr>
        <w:keepNext w:val="0"/>
        <w:keepLines w:val="0"/>
        <w:pageBreakBefore w:val="0"/>
        <w:widowControl/>
        <w:kinsoku/>
        <w:wordWrap/>
        <w:overflowPunct/>
        <w:topLinePunct w:val="0"/>
        <w:autoSpaceDE/>
        <w:autoSpaceDN/>
        <w:bidi w:val="0"/>
        <w:adjustRightInd/>
        <w:snapToGrid/>
        <w:spacing w:before="60" w:after="60" w:line="288" w:lineRule="auto"/>
        <w:ind w:firstLine="709"/>
        <w:jc w:val="both"/>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Sau một thời gian nghiên cứu lý thuyết và tiến hành thực nghiệm cài đặt hệ thống, đề tài đã hoàn thành đầy đủ các mục tiêu cụ thể đề ra ban đầu, đạt được các kết quả thực tế sau:</w:t>
      </w:r>
    </w:p>
    <w:p w14:paraId="3C28B522">
      <w:pPr>
        <w:keepNext w:val="0"/>
        <w:keepLines w:val="0"/>
        <w:pageBreakBefore w:val="0"/>
        <w:widowControl/>
        <w:kinsoku/>
        <w:wordWrap/>
        <w:overflowPunct/>
        <w:topLinePunct w:val="0"/>
        <w:autoSpaceDE/>
        <w:autoSpaceDN/>
        <w:bidi w:val="0"/>
        <w:adjustRightInd/>
        <w:snapToGrid/>
        <w:spacing w:before="60" w:after="60" w:line="288" w:lineRule="auto"/>
        <w:ind w:firstLine="1012" w:firstLineChars="422"/>
        <w:jc w:val="both"/>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Về mặt hạ tầng truyền thông: Xây dựng thành công mô hình mạng Client–Server hướng kết nối sử dụng cơ chế TCP Socket của ngôn ngữ lập trình Java. Kênh truyền đảm bảo tính ổn định, tin cậy, truyền nhận thông điệp toàn vẹn và không xảy ra hiện tượng mất mát dữ liệu hoặc sai lệch thứ tự gói tin trên đường truyền mạng cục bộ.</w:t>
      </w:r>
    </w:p>
    <w:p w14:paraId="7E434371">
      <w:pPr>
        <w:keepNext w:val="0"/>
        <w:keepLines w:val="0"/>
        <w:pageBreakBefore w:val="0"/>
        <w:widowControl/>
        <w:kinsoku/>
        <w:wordWrap/>
        <w:overflowPunct/>
        <w:topLinePunct w:val="0"/>
        <w:autoSpaceDE/>
        <w:autoSpaceDN/>
        <w:bidi w:val="0"/>
        <w:adjustRightInd/>
        <w:snapToGrid/>
        <w:spacing w:before="60" w:after="60" w:line="288" w:lineRule="auto"/>
        <w:ind w:firstLine="1012" w:firstLineChars="422"/>
        <w:jc w:val="both"/>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Về mặt ứng dụng giao diện: Thiết kế và hiện thực hóa thành công giao diện đồ họa trực quan phía Client (Client GUI) bằng thư viện Java Swing. Giao diện tích hợp đầy đủ các thành phần nhập liệu văn bản rõ, cấu hình khóa số, hiển thị bản mã và khu vực hiển thị báo cáo phản hồi một cách khoa học, thân thiện với người dùng.</w:t>
      </w:r>
    </w:p>
    <w:p w14:paraId="5D586627">
      <w:pPr>
        <w:keepNext w:val="0"/>
        <w:keepLines w:val="0"/>
        <w:pageBreakBefore w:val="0"/>
        <w:widowControl/>
        <w:kinsoku/>
        <w:wordWrap/>
        <w:overflowPunct/>
        <w:topLinePunct w:val="0"/>
        <w:autoSpaceDE/>
        <w:autoSpaceDN/>
        <w:bidi w:val="0"/>
        <w:adjustRightInd/>
        <w:snapToGrid/>
        <w:spacing w:before="60" w:after="60" w:line="288" w:lineRule="auto"/>
        <w:ind w:firstLine="1012" w:firstLineChars="422"/>
        <w:jc w:val="both"/>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Về mặt an toàn thông tin: Triển khai chính xác quy trình bắt tay phân lớp ở tầng ứng dụng nhằm trao đổi khóa bí mật một cách tuần tự trước khi truyền dữ liệu chính thức. Module mật mã hóa đã hiện thực hóa thành công giải thuật Caesar Cipher cổ điển để mã hóa chuỗi ký tự cục bộ tại máy khách và giải mã chính xác tại máy chủ dựa trên khóa phiên đã thống nhất.</w:t>
      </w:r>
    </w:p>
    <w:p w14:paraId="6A0601E8">
      <w:pPr>
        <w:keepNext w:val="0"/>
        <w:keepLines w:val="0"/>
        <w:pageBreakBefore w:val="0"/>
        <w:widowControl/>
        <w:kinsoku/>
        <w:wordWrap/>
        <w:overflowPunct/>
        <w:topLinePunct w:val="0"/>
        <w:autoSpaceDE/>
        <w:autoSpaceDN/>
        <w:bidi w:val="0"/>
        <w:adjustRightInd/>
        <w:snapToGrid/>
        <w:spacing w:before="60" w:after="60" w:line="288" w:lineRule="auto"/>
        <w:ind w:firstLine="1012" w:firstLineChars="422"/>
        <w:jc w:val="both"/>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Về logic xử lý nghiệp vụ: Module Letter Counter tại Server vận hành tối ưu nhờ cấu trúc dữ liệu bảng băm (HashMap), cho phép duyệt chuỗi và thống kê chính xác tần suất xuất hiện của từng chữ cái Latinh từ văn bản rõ đã khôi phục, sau đó đóng gói dữ liệu trả về Client theo thời gian thực.</w:t>
      </w:r>
    </w:p>
    <w:p w14:paraId="6FE2BCB3">
      <w:pPr>
        <w:keepNext w:val="0"/>
        <w:keepLines w:val="0"/>
        <w:pageBreakBefore w:val="0"/>
        <w:widowControl/>
        <w:kinsoku/>
        <w:wordWrap/>
        <w:overflowPunct/>
        <w:topLinePunct w:val="0"/>
        <w:autoSpaceDE/>
        <w:autoSpaceDN/>
        <w:bidi w:val="0"/>
        <w:adjustRightInd/>
        <w:snapToGrid/>
        <w:spacing w:before="60" w:after="60" w:line="288" w:lineRule="auto"/>
        <w:ind w:firstLine="1012" w:firstLineChars="422"/>
        <w:jc w:val="both"/>
        <w:textAlignment w:val="auto"/>
        <w:rPr>
          <w:rFonts w:hint="default"/>
          <w:rtl w:val="0"/>
          <w:lang w:val="en-US"/>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Về khả năng tối ưu hóa hệ thống: Áp dụng thành công kỹ thuật lập trình đa luồng (Multi-threading) thông qua lớp Thread và tiến trình độc lập ClientHandler tại Server. Hệ thống có khả năng tiếp nhận, phân phối tài nguyên hệ thống và xử lý đồng thời yêu cầu từ nhiều máy khách kết nối song hành mà không gây tắc nghẽn luồng chính.</w:t>
      </w:r>
    </w:p>
    <w:p w14:paraId="4781EFFA">
      <w:pPr>
        <w:pStyle w:val="3"/>
        <w:keepNext/>
        <w:keepLines/>
        <w:pageBreakBefore w:val="0"/>
        <w:widowControl/>
        <w:kinsoku/>
        <w:wordWrap/>
        <w:overflowPunct/>
        <w:topLinePunct w:val="0"/>
        <w:autoSpaceDE/>
        <w:autoSpaceDN/>
        <w:bidi w:val="0"/>
        <w:adjustRightInd/>
        <w:snapToGrid/>
        <w:spacing w:before="60" w:after="60" w:line="288" w:lineRule="auto"/>
        <w:textAlignment w:val="auto"/>
        <w:rPr>
          <w:rFonts w:hint="default" w:ascii="Times New Roman" w:hAnsi="Times New Roman" w:cs="Times New Roman"/>
          <w:rtl w:val="0"/>
          <w:lang w:val="en-US"/>
        </w:rPr>
      </w:pPr>
      <w:bookmarkStart w:id="26" w:name="_Toc5550"/>
      <w:r>
        <w:rPr>
          <w:rFonts w:hint="default" w:ascii="Times New Roman" w:hAnsi="Times New Roman" w:cs="Times New Roman"/>
          <w:rtl w:val="0"/>
          <w:lang w:val="en-US"/>
        </w:rPr>
        <w:t>4.2 Hạn chế</w:t>
      </w:r>
      <w:bookmarkEnd w:id="26"/>
      <w:r>
        <w:rPr>
          <w:rFonts w:hint="default" w:ascii="Times New Roman" w:hAnsi="Times New Roman" w:cs="Times New Roman"/>
          <w:rtl w:val="0"/>
          <w:lang w:val="en-US"/>
        </w:rPr>
        <w:t xml:space="preserve"> </w:t>
      </w:r>
    </w:p>
    <w:p w14:paraId="772FE7A1">
      <w:pPr>
        <w:keepNext w:val="0"/>
        <w:keepLines w:val="0"/>
        <w:pageBreakBefore w:val="0"/>
        <w:widowControl/>
        <w:kinsoku/>
        <w:wordWrap/>
        <w:overflowPunct/>
        <w:topLinePunct w:val="0"/>
        <w:autoSpaceDE/>
        <w:autoSpaceDN/>
        <w:bidi w:val="0"/>
        <w:adjustRightInd/>
        <w:snapToGrid/>
        <w:spacing w:before="60" w:after="60" w:line="288" w:lineRule="auto"/>
        <w:ind w:firstLine="709"/>
        <w:jc w:val="both"/>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Mặc dù đã đạt được những kết quả thực nghiệm tích cực, hệ thống vẫn tồn tại một số điểm hạn chế do giới hạn về mặt phạm vi nghiên cứu và thời gian triển khai:</w:t>
      </w:r>
    </w:p>
    <w:p w14:paraId="1CE8EA34">
      <w:pPr>
        <w:keepNext w:val="0"/>
        <w:keepLines w:val="0"/>
        <w:pageBreakBefore w:val="0"/>
        <w:widowControl/>
        <w:kinsoku/>
        <w:wordWrap/>
        <w:overflowPunct/>
        <w:topLinePunct w:val="0"/>
        <w:autoSpaceDE/>
        <w:autoSpaceDN/>
        <w:bidi w:val="0"/>
        <w:adjustRightInd/>
        <w:snapToGrid/>
        <w:spacing w:before="60" w:after="60" w:line="288" w:lineRule="auto"/>
        <w:ind w:firstLine="1012" w:firstLineChars="422"/>
        <w:jc w:val="both"/>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Tính bảo mật của thuật toán: Thuật toán mật mã hóa Caesar Cipher được sử dụng trong đề tài là giải thuật đối xứng cổ điển, có không gian khóa rất nhỏ (chỉ gồm 26 khóa dịch chuyển đối với bảng chữ cái tiếng Anh). Do đó, hệ thống rất dễ bị tấn công bẻ khóa bằng phương pháp duyệt toàn bộ khóa (Brute-force attack) hoặc phân tích tần suất ký tự.</w:t>
      </w:r>
    </w:p>
    <w:p w14:paraId="27989309">
      <w:pPr>
        <w:keepNext w:val="0"/>
        <w:keepLines w:val="0"/>
        <w:pageBreakBefore w:val="0"/>
        <w:widowControl/>
        <w:kinsoku/>
        <w:wordWrap/>
        <w:overflowPunct/>
        <w:topLinePunct w:val="0"/>
        <w:autoSpaceDE/>
        <w:autoSpaceDN/>
        <w:bidi w:val="0"/>
        <w:adjustRightInd/>
        <w:snapToGrid/>
        <w:spacing w:before="60" w:after="60" w:line="288" w:lineRule="auto"/>
        <w:ind w:firstLine="1012" w:firstLineChars="422"/>
        <w:jc w:val="both"/>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Môi trường vận hành: Hệ thống mới chỉ được thử nghiệm và hoạt động ổn định trong môi trường mạng cục bộ (LAN) hoặc giả lập trên cùng một máy tính vật lý (localhost), chưa được cấu hình để vận hành trên môi trường Internet diện rộng (WAN) vốn phức tạp và nhiều rủi ro an ninh hơn.</w:t>
      </w:r>
    </w:p>
    <w:p w14:paraId="25B92713">
      <w:pPr>
        <w:keepNext w:val="0"/>
        <w:keepLines w:val="0"/>
        <w:pageBreakBefore w:val="0"/>
        <w:widowControl/>
        <w:kinsoku/>
        <w:wordWrap/>
        <w:overflowPunct/>
        <w:topLinePunct w:val="0"/>
        <w:autoSpaceDE/>
        <w:autoSpaceDN/>
        <w:bidi w:val="0"/>
        <w:adjustRightInd/>
        <w:snapToGrid/>
        <w:spacing w:before="60" w:after="60" w:line="288" w:lineRule="auto"/>
        <w:ind w:firstLine="1012" w:firstLineChars="422"/>
        <w:jc w:val="both"/>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Cơ chế lưu trữ dữ liệu: Toàn bộ thông tin liên quan đến phiên kết nối, khóa mật mã và kết quả phân tích ký tự chỉ được lưu trữ tạm thời trên bộ nhớ RAM của các tiến trình. Do không tích hợp hệ quản trị cơ sở dữ liệu (DBMS), hệ thống không có khả năng lưu trữ lịch sử hoạt động để phục vụ cho công tác kiểm toán hoặc tra cứu sau này.</w:t>
      </w:r>
    </w:p>
    <w:p w14:paraId="2E58F96D">
      <w:pPr>
        <w:keepNext w:val="0"/>
        <w:keepLines w:val="0"/>
        <w:pageBreakBefore w:val="0"/>
        <w:widowControl/>
        <w:kinsoku/>
        <w:wordWrap/>
        <w:overflowPunct/>
        <w:topLinePunct w:val="0"/>
        <w:autoSpaceDE/>
        <w:autoSpaceDN/>
        <w:bidi w:val="0"/>
        <w:adjustRightInd/>
        <w:snapToGrid/>
        <w:spacing w:before="60" w:after="60" w:line="288" w:lineRule="auto"/>
        <w:ind w:firstLine="1012" w:firstLineChars="422"/>
        <w:jc w:val="both"/>
        <w:textAlignment w:val="auto"/>
        <w:rPr>
          <w:rFonts w:hint="default"/>
          <w:rtl w:val="0"/>
          <w:lang w:val="en-US"/>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Hình thức dữ liệu truyền tải: Hệ thống hiện tại mới chỉ hỗ trợ xử lý và truyền tải dữ liệu dưới dạng chuỗi văn bản thuần túy (Text data), chưa mở rộng khả năng truyền nhận các định dạng dữ liệu phức tạp khác như tập tin (File), hình ảnh hay âm thanh đa phương tiện.</w:t>
      </w:r>
    </w:p>
    <w:p w14:paraId="634B882C">
      <w:pPr>
        <w:pStyle w:val="3"/>
        <w:keepNext/>
        <w:keepLines/>
        <w:pageBreakBefore w:val="0"/>
        <w:widowControl/>
        <w:kinsoku/>
        <w:wordWrap/>
        <w:overflowPunct/>
        <w:topLinePunct w:val="0"/>
        <w:autoSpaceDE/>
        <w:autoSpaceDN/>
        <w:bidi w:val="0"/>
        <w:adjustRightInd/>
        <w:snapToGrid/>
        <w:spacing w:before="60" w:after="60" w:line="288" w:lineRule="auto"/>
        <w:textAlignment w:val="auto"/>
        <w:rPr>
          <w:rFonts w:hint="default" w:ascii="Times New Roman" w:hAnsi="Times New Roman" w:cs="Times New Roman"/>
          <w:rtl w:val="0"/>
          <w:lang w:val="en-US"/>
        </w:rPr>
      </w:pPr>
      <w:bookmarkStart w:id="27" w:name="_Toc13925"/>
      <w:r>
        <w:rPr>
          <w:rFonts w:hint="default" w:ascii="Times New Roman" w:hAnsi="Times New Roman" w:cs="Times New Roman"/>
          <w:rtl w:val="0"/>
          <w:lang w:val="en-US"/>
        </w:rPr>
        <w:t>4.3 Hướng phát triển tương lai</w:t>
      </w:r>
      <w:bookmarkEnd w:id="27"/>
    </w:p>
    <w:p w14:paraId="6CD50D4C">
      <w:pPr>
        <w:keepNext w:val="0"/>
        <w:keepLines w:val="0"/>
        <w:pageBreakBefore w:val="0"/>
        <w:widowControl/>
        <w:kinsoku/>
        <w:wordWrap/>
        <w:overflowPunct/>
        <w:topLinePunct w:val="0"/>
        <w:autoSpaceDE/>
        <w:autoSpaceDN/>
        <w:bidi w:val="0"/>
        <w:adjustRightInd/>
        <w:snapToGrid/>
        <w:spacing w:before="60" w:after="60" w:line="288" w:lineRule="auto"/>
        <w:ind w:firstLine="709"/>
        <w:jc w:val="both"/>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Từ những kết quả đã đạt được và các điểm hạn chế nêu trên, đề tài định hướng một số giải pháp cải tiến và phát triển hệ thống trong giai đoạn tiếp theo như sau:</w:t>
      </w:r>
    </w:p>
    <w:p w14:paraId="4DFAE596">
      <w:pPr>
        <w:keepNext w:val="0"/>
        <w:keepLines w:val="0"/>
        <w:pageBreakBefore w:val="0"/>
        <w:widowControl/>
        <w:kinsoku/>
        <w:wordWrap/>
        <w:overflowPunct/>
        <w:topLinePunct w:val="0"/>
        <w:autoSpaceDE/>
        <w:autoSpaceDN/>
        <w:bidi w:val="0"/>
        <w:adjustRightInd/>
        <w:snapToGrid/>
        <w:spacing w:before="60" w:after="60" w:line="288" w:lineRule="auto"/>
        <w:ind w:firstLine="1012" w:firstLineChars="422"/>
        <w:jc w:val="both"/>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Nâng cấp giải thuật mật mã hóa: Thay thế thuật toán Caesar bằng các thuật toán mã hóa khối đối xứng hiện đại có độ an toàn cao như AES (Advanced Encryption Standard) hoặc kết hợp với các thuật toán mã hóa bất đối xứng như RSA để tối ưu hóa quy trình trao đổi khóa an toàn qua môi trường mạng công cộng.</w:t>
      </w:r>
    </w:p>
    <w:p w14:paraId="073CDF79">
      <w:pPr>
        <w:keepNext w:val="0"/>
        <w:keepLines w:val="0"/>
        <w:pageBreakBefore w:val="0"/>
        <w:widowControl/>
        <w:kinsoku/>
        <w:wordWrap/>
        <w:overflowPunct/>
        <w:topLinePunct w:val="0"/>
        <w:autoSpaceDE/>
        <w:autoSpaceDN/>
        <w:bidi w:val="0"/>
        <w:adjustRightInd/>
        <w:snapToGrid/>
        <w:spacing w:before="60" w:after="60" w:line="288" w:lineRule="auto"/>
        <w:ind w:firstLine="1012" w:firstLineChars="422"/>
        <w:jc w:val="both"/>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Tăng cường bảo mật tầng giao vận: Nghiên cứu và tích hợp giao thức bảo mật lớp truyền tải SSL/TLS (Secure Sockets Layer / Transport Layer Security) thay cho TCP Socket thông thường, nhằm thiết lập một kênh truyền bảo mật toàn diện, chống lại các hình thức tấn công nghe lén (Sniffing) hoặc tấn công xen giữa (Man-in-the-middle).</w:t>
      </w:r>
    </w:p>
    <w:p w14:paraId="05F4CE96">
      <w:pPr>
        <w:keepNext w:val="0"/>
        <w:keepLines w:val="0"/>
        <w:pageBreakBefore w:val="0"/>
        <w:widowControl/>
        <w:kinsoku/>
        <w:wordWrap/>
        <w:overflowPunct/>
        <w:topLinePunct w:val="0"/>
        <w:autoSpaceDE/>
        <w:autoSpaceDN/>
        <w:bidi w:val="0"/>
        <w:adjustRightInd/>
        <w:snapToGrid/>
        <w:spacing w:before="60" w:after="60" w:line="288" w:lineRule="auto"/>
        <w:ind w:firstLine="1012" w:firstLineChars="422"/>
        <w:jc w:val="both"/>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Mở rộng tính năng và định dạng dữ liệu: Phát triển thêm tính năng truyền nhận và chia sẻ tệp tin đa định dạng giữa các Client (File Transfer), đồng thời tối ưu hóa giao diện đồ họa hỗ trợ thêm thanh tiến trình (Progress Bar) động và các tính năng kiểm soát trạng thái kết nối nâng cao.</w:t>
      </w:r>
    </w:p>
    <w:p w14:paraId="2EBB9693">
      <w:pPr>
        <w:keepNext w:val="0"/>
        <w:keepLines w:val="0"/>
        <w:pageBreakBefore w:val="0"/>
        <w:widowControl/>
        <w:kinsoku/>
        <w:wordWrap/>
        <w:overflowPunct/>
        <w:topLinePunct w:val="0"/>
        <w:autoSpaceDE/>
        <w:autoSpaceDN/>
        <w:bidi w:val="0"/>
        <w:adjustRightInd/>
        <w:snapToGrid/>
        <w:spacing w:before="60" w:after="60" w:line="288" w:lineRule="auto"/>
        <w:ind w:firstLine="1012" w:firstLineChars="422"/>
        <w:jc w:val="both"/>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Tích hợp cơ sở dữ liệu: Triển khai kết nối hệ thống với các hệ quản trị cơ sở dữ liệu đáng tin cậy (như MySQL hoặc PostgreSQL) để thực hiện lưu trữ nhật ký hoạt động (Logs), quản lý tài khoản người dùng và lưu trữ lịch sử các phiên giải mã, thống kê dữ liệu.</w:t>
      </w:r>
    </w:p>
    <w:p w14:paraId="3033D561">
      <w:pPr>
        <w:keepNext w:val="0"/>
        <w:keepLines w:val="0"/>
        <w:pageBreakBefore w:val="0"/>
        <w:widowControl/>
        <w:kinsoku/>
        <w:wordWrap/>
        <w:overflowPunct/>
        <w:topLinePunct w:val="0"/>
        <w:autoSpaceDE/>
        <w:autoSpaceDN/>
        <w:bidi w:val="0"/>
        <w:adjustRightInd/>
        <w:snapToGrid/>
        <w:spacing w:before="60" w:after="60" w:line="288" w:lineRule="auto"/>
        <w:ind w:firstLine="1012" w:firstLineChars="422"/>
        <w:jc w:val="both"/>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Nghiên cứu ứng dụng công nghệ thông minh: Định hướng mở rộng Server thành một hệ thống giám sát mạng chuyên sâu, tích hợp các module phân tích luồng dữ liệu tự động hoặc ứng dụng trí tuệ nhân tạo (AI) trong việc nhận diện hành vi bất thường và phát hiện các mối đe dọa an ninh mạng đa lớp trên đường truyền Socket.</w:t>
      </w:r>
    </w:p>
    <w:p w14:paraId="06AEDE92">
      <w:pPr>
        <w:keepNext w:val="0"/>
        <w:keepLines w:val="0"/>
        <w:pageBreakBefore w:val="0"/>
        <w:widowControl/>
        <w:kinsoku/>
        <w:wordWrap/>
        <w:overflowPunct/>
        <w:topLinePunct w:val="0"/>
        <w:autoSpaceDE/>
        <w:autoSpaceDN/>
        <w:bidi w:val="0"/>
        <w:adjustRightInd/>
        <w:snapToGrid/>
        <w:spacing w:before="60" w:after="60" w:line="288" w:lineRule="auto"/>
        <w:ind w:firstLine="1012" w:firstLineChars="422"/>
        <w:jc w:val="both"/>
        <w:textAlignment w:val="auto"/>
        <w:rPr>
          <w:rFonts w:hint="default" w:ascii="Times New Roman" w:hAnsi="Times New Roman" w:cs="Times New Roman"/>
          <w:sz w:val="24"/>
          <w:szCs w:val="24"/>
        </w:rPr>
      </w:pPr>
    </w:p>
    <w:p w14:paraId="4579959F">
      <w:pPr>
        <w:keepNext w:val="0"/>
        <w:keepLines w:val="0"/>
        <w:pageBreakBefore w:val="0"/>
        <w:widowControl/>
        <w:kinsoku/>
        <w:wordWrap/>
        <w:overflowPunct/>
        <w:topLinePunct w:val="0"/>
        <w:autoSpaceDE/>
        <w:autoSpaceDN/>
        <w:bidi w:val="0"/>
        <w:adjustRightInd/>
        <w:snapToGrid/>
        <w:spacing w:before="60" w:after="60" w:line="288" w:lineRule="auto"/>
        <w:ind w:firstLine="1012" w:firstLineChars="422"/>
        <w:jc w:val="both"/>
        <w:textAlignment w:val="auto"/>
        <w:rPr>
          <w:rFonts w:hint="default" w:ascii="Times New Roman" w:hAnsi="Times New Roman" w:cs="Times New Roman"/>
          <w:sz w:val="24"/>
          <w:szCs w:val="24"/>
        </w:rPr>
      </w:pPr>
    </w:p>
    <w:p w14:paraId="71EF8EA1">
      <w:pPr>
        <w:keepNext w:val="0"/>
        <w:keepLines w:val="0"/>
        <w:pageBreakBefore w:val="0"/>
        <w:widowControl/>
        <w:kinsoku/>
        <w:wordWrap/>
        <w:overflowPunct/>
        <w:topLinePunct w:val="0"/>
        <w:autoSpaceDE/>
        <w:autoSpaceDN/>
        <w:bidi w:val="0"/>
        <w:adjustRightInd/>
        <w:snapToGrid/>
        <w:spacing w:before="60" w:after="60" w:line="288" w:lineRule="auto"/>
        <w:ind w:firstLine="1012" w:firstLineChars="422"/>
        <w:jc w:val="both"/>
        <w:textAlignment w:val="auto"/>
        <w:rPr>
          <w:rFonts w:hint="default" w:ascii="Times New Roman" w:hAnsi="Times New Roman" w:cs="Times New Roman"/>
          <w:sz w:val="24"/>
          <w:szCs w:val="24"/>
        </w:rPr>
      </w:pPr>
    </w:p>
    <w:p w14:paraId="360C2854">
      <w:pPr>
        <w:keepNext w:val="0"/>
        <w:keepLines w:val="0"/>
        <w:pageBreakBefore w:val="0"/>
        <w:widowControl/>
        <w:kinsoku/>
        <w:wordWrap/>
        <w:overflowPunct/>
        <w:topLinePunct w:val="0"/>
        <w:autoSpaceDE/>
        <w:autoSpaceDN/>
        <w:bidi w:val="0"/>
        <w:adjustRightInd/>
        <w:snapToGrid/>
        <w:spacing w:before="60" w:after="60" w:line="288" w:lineRule="auto"/>
        <w:ind w:firstLine="1012" w:firstLineChars="422"/>
        <w:jc w:val="both"/>
        <w:textAlignment w:val="auto"/>
        <w:rPr>
          <w:rFonts w:hint="default" w:ascii="Times New Roman" w:hAnsi="Times New Roman" w:cs="Times New Roman"/>
          <w:sz w:val="24"/>
          <w:szCs w:val="24"/>
        </w:rPr>
      </w:pPr>
    </w:p>
    <w:p w14:paraId="344E5400">
      <w:pPr>
        <w:keepNext w:val="0"/>
        <w:keepLines w:val="0"/>
        <w:pageBreakBefore w:val="0"/>
        <w:widowControl/>
        <w:kinsoku/>
        <w:wordWrap/>
        <w:overflowPunct/>
        <w:topLinePunct w:val="0"/>
        <w:autoSpaceDE/>
        <w:autoSpaceDN/>
        <w:bidi w:val="0"/>
        <w:adjustRightInd/>
        <w:snapToGrid/>
        <w:spacing w:before="60" w:after="60" w:line="288" w:lineRule="auto"/>
        <w:ind w:firstLine="1012" w:firstLineChars="422"/>
        <w:jc w:val="both"/>
        <w:textAlignment w:val="auto"/>
        <w:rPr>
          <w:rFonts w:hint="default" w:ascii="Times New Roman" w:hAnsi="Times New Roman" w:cs="Times New Roman"/>
          <w:sz w:val="24"/>
          <w:szCs w:val="24"/>
        </w:rPr>
      </w:pPr>
    </w:p>
    <w:p w14:paraId="4F55AA34">
      <w:pPr>
        <w:keepNext w:val="0"/>
        <w:keepLines w:val="0"/>
        <w:pageBreakBefore w:val="0"/>
        <w:widowControl/>
        <w:kinsoku/>
        <w:wordWrap/>
        <w:overflowPunct/>
        <w:topLinePunct w:val="0"/>
        <w:autoSpaceDE/>
        <w:autoSpaceDN/>
        <w:bidi w:val="0"/>
        <w:adjustRightInd/>
        <w:snapToGrid/>
        <w:spacing w:before="60" w:after="60" w:line="288" w:lineRule="auto"/>
        <w:ind w:firstLine="1012" w:firstLineChars="422"/>
        <w:jc w:val="both"/>
        <w:textAlignment w:val="auto"/>
        <w:rPr>
          <w:rFonts w:hint="default" w:ascii="Times New Roman" w:hAnsi="Times New Roman" w:cs="Times New Roman"/>
          <w:sz w:val="24"/>
          <w:szCs w:val="24"/>
          <w:rtl w:val="0"/>
          <w:lang w:val="en-US"/>
        </w:rPr>
      </w:pPr>
    </w:p>
    <w:p w14:paraId="47685D4E">
      <w:pPr>
        <w:pStyle w:val="2"/>
        <w:keepNext/>
        <w:keepLines/>
        <w:pageBreakBefore w:val="0"/>
        <w:widowControl/>
        <w:kinsoku/>
        <w:wordWrap/>
        <w:overflowPunct/>
        <w:topLinePunct w:val="0"/>
        <w:autoSpaceDE/>
        <w:autoSpaceDN/>
        <w:bidi w:val="0"/>
        <w:adjustRightInd/>
        <w:snapToGrid/>
        <w:spacing w:before="60" w:after="60" w:line="288" w:lineRule="auto"/>
        <w:textAlignment w:val="auto"/>
        <w:rPr>
          <w:rFonts w:hint="default" w:ascii="Times New Roman" w:hAnsi="Times New Roman" w:cs="Times New Roman"/>
          <w:rtl w:val="0"/>
          <w:lang w:val="en-US"/>
        </w:rPr>
      </w:pPr>
      <w:bookmarkStart w:id="28" w:name="_Toc13729"/>
      <w:r>
        <w:rPr>
          <w:rFonts w:hint="default" w:ascii="Times New Roman" w:hAnsi="Times New Roman" w:cs="Times New Roman"/>
          <w:rtl w:val="0"/>
          <w:lang w:val="en-US"/>
        </w:rPr>
        <w:t>TÀI LIỆU THAM KHẢO</w:t>
      </w:r>
      <w:bookmarkEnd w:id="28"/>
    </w:p>
    <w:p w14:paraId="0CE11D22">
      <w:pPr>
        <w:keepNext w:val="0"/>
        <w:keepLines w:val="0"/>
        <w:pageBreakBefore w:val="0"/>
        <w:widowControl/>
        <w:kinsoku/>
        <w:wordWrap/>
        <w:overflowPunct/>
        <w:topLinePunct w:val="0"/>
        <w:autoSpaceDE/>
        <w:autoSpaceDN/>
        <w:bidi w:val="0"/>
        <w:adjustRightInd/>
        <w:snapToGrid/>
        <w:spacing w:before="60" w:after="60" w:line="288"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[1] Oracle Corporation, Java Platform Standard Edition Documentation, Oracle, 2025.</w:t>
      </w:r>
    </w:p>
    <w:p w14:paraId="3DE5CFA9">
      <w:pPr>
        <w:keepNext w:val="0"/>
        <w:keepLines w:val="0"/>
        <w:pageBreakBefore w:val="0"/>
        <w:widowControl/>
        <w:kinsoku/>
        <w:wordWrap/>
        <w:overflowPunct/>
        <w:topLinePunct w:val="0"/>
        <w:autoSpaceDE/>
        <w:autoSpaceDN/>
        <w:bidi w:val="0"/>
        <w:adjustRightInd/>
        <w:snapToGrid/>
        <w:spacing w:before="60" w:after="60" w:line="288"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[2] K. Sierra and B. Bates, Head First Java, 3rd ed., O'Reilly Media, 2022.</w:t>
      </w:r>
    </w:p>
    <w:p w14:paraId="1BB5483C">
      <w:pPr>
        <w:keepNext w:val="0"/>
        <w:keepLines w:val="0"/>
        <w:pageBreakBefore w:val="0"/>
        <w:widowControl/>
        <w:kinsoku/>
        <w:wordWrap/>
        <w:overflowPunct/>
        <w:topLinePunct w:val="0"/>
        <w:autoSpaceDE/>
        <w:autoSpaceDN/>
        <w:bidi w:val="0"/>
        <w:adjustRightInd/>
        <w:snapToGrid/>
        <w:spacing w:before="60" w:after="60" w:line="288"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[3] D. Comer, Computer Networks and Internets, 6th ed., Pearson, 2015.</w:t>
      </w:r>
    </w:p>
    <w:p w14:paraId="6606F9D4">
      <w:pPr>
        <w:keepNext w:val="0"/>
        <w:keepLines w:val="0"/>
        <w:pageBreakBefore w:val="0"/>
        <w:widowControl/>
        <w:kinsoku/>
        <w:wordWrap/>
        <w:overflowPunct/>
        <w:topLinePunct w:val="0"/>
        <w:autoSpaceDE/>
        <w:autoSpaceDN/>
        <w:bidi w:val="0"/>
        <w:adjustRightInd/>
        <w:snapToGrid/>
        <w:spacing w:before="60" w:after="60" w:line="288"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[4] W. Stallings, Cryptography and Network Security, 8th ed., Pearson, 2023.</w:t>
      </w:r>
    </w:p>
    <w:p w14:paraId="0A099716">
      <w:pPr>
        <w:keepNext w:val="0"/>
        <w:keepLines w:val="0"/>
        <w:pageBreakBefore w:val="0"/>
        <w:widowControl/>
        <w:kinsoku/>
        <w:wordWrap/>
        <w:overflowPunct/>
        <w:topLinePunct w:val="0"/>
        <w:autoSpaceDE/>
        <w:autoSpaceDN/>
        <w:bidi w:val="0"/>
        <w:adjustRightInd/>
        <w:snapToGrid/>
        <w:spacing w:before="60" w:after="60" w:line="288"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[5] Oracle Corporation, Java Networking Tutorial, Oracle Documentation.</w:t>
      </w:r>
    </w:p>
    <w:p w14:paraId="272FCF18">
      <w:pPr>
        <w:keepNext w:val="0"/>
        <w:keepLines w:val="0"/>
        <w:pageBreakBefore w:val="0"/>
        <w:widowControl/>
        <w:kinsoku/>
        <w:wordWrap/>
        <w:overflowPunct/>
        <w:topLinePunct w:val="0"/>
        <w:autoSpaceDE/>
        <w:autoSpaceDN/>
        <w:bidi w:val="0"/>
        <w:adjustRightInd/>
        <w:snapToGrid/>
        <w:spacing w:before="60" w:after="60" w:line="288"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[6] A. S. Tanenbaum and D. J. Wetherall, Computer Networks, 5th ed., Pearson, 2011.</w:t>
      </w:r>
    </w:p>
    <w:p w14:paraId="255DC4DF">
      <w:pPr>
        <w:rPr>
          <w:rFonts w:hint="default"/>
          <w:rtl w:val="0"/>
          <w:lang w:val="en-US"/>
        </w:rPr>
      </w:pPr>
    </w:p>
    <w:p w14:paraId="33D5DDDD">
      <w:pPr>
        <w:keepNext w:val="0"/>
        <w:keepLines w:val="0"/>
        <w:pageBreakBefore w:val="0"/>
        <w:widowControl/>
        <w:kinsoku/>
        <w:wordWrap/>
        <w:overflowPunct/>
        <w:topLinePunct w:val="0"/>
        <w:autoSpaceDE/>
        <w:autoSpaceDN/>
        <w:bidi w:val="0"/>
        <w:adjustRightInd/>
        <w:snapToGrid/>
        <w:spacing w:before="60" w:after="60" w:line="680" w:lineRule="atLeast"/>
        <w:ind w:firstLine="709" w:firstLineChars="0"/>
        <w:jc w:val="both"/>
        <w:textAlignment w:val="auto"/>
        <w:rPr>
          <w:rFonts w:ascii="Times New Roman" w:hAnsi="Times New Roman"/>
          <w:sz w:val="24"/>
        </w:rPr>
      </w:pPr>
    </w:p>
    <w:p w14:paraId="067B9FD4">
      <w:pPr>
        <w:keepNext w:val="0"/>
        <w:keepLines w:val="0"/>
        <w:pageBreakBefore w:val="0"/>
        <w:widowControl/>
        <w:kinsoku/>
        <w:wordWrap/>
        <w:overflowPunct/>
        <w:topLinePunct w:val="0"/>
        <w:autoSpaceDE/>
        <w:autoSpaceDN/>
        <w:bidi w:val="0"/>
        <w:adjustRightInd/>
        <w:snapToGrid/>
        <w:spacing w:before="60" w:after="60" w:line="680" w:lineRule="atLeast"/>
        <w:textAlignment w:val="auto"/>
      </w:pPr>
    </w:p>
    <w:p w14:paraId="674264F0">
      <w:pPr>
        <w:keepNext w:val="0"/>
        <w:keepLines w:val="0"/>
        <w:pageBreakBefore w:val="0"/>
        <w:widowControl/>
        <w:kinsoku/>
        <w:wordWrap/>
        <w:overflowPunct/>
        <w:topLinePunct w:val="0"/>
        <w:autoSpaceDE/>
        <w:autoSpaceDN/>
        <w:bidi w:val="0"/>
        <w:adjustRightInd/>
        <w:snapToGrid/>
        <w:spacing w:before="60" w:after="60" w:line="680" w:lineRule="atLeast"/>
        <w:textAlignment w:val="auto"/>
      </w:pPr>
    </w:p>
    <w:p w14:paraId="382147F1">
      <w:pPr>
        <w:keepNext w:val="0"/>
        <w:keepLines w:val="0"/>
        <w:pageBreakBefore w:val="0"/>
        <w:widowControl/>
        <w:kinsoku/>
        <w:wordWrap/>
        <w:overflowPunct/>
        <w:topLinePunct w:val="0"/>
        <w:autoSpaceDE/>
        <w:autoSpaceDN/>
        <w:bidi w:val="0"/>
        <w:adjustRightInd/>
        <w:snapToGrid/>
        <w:spacing w:before="60" w:after="60" w:line="680" w:lineRule="atLeast"/>
        <w:textAlignment w:val="auto"/>
      </w:pPr>
    </w:p>
    <w:p w14:paraId="40FEB255">
      <w:pPr>
        <w:keepNext w:val="0"/>
        <w:keepLines w:val="0"/>
        <w:pageBreakBefore w:val="0"/>
        <w:widowControl/>
        <w:kinsoku/>
        <w:wordWrap/>
        <w:overflowPunct/>
        <w:topLinePunct w:val="0"/>
        <w:autoSpaceDE/>
        <w:autoSpaceDN/>
        <w:bidi w:val="0"/>
        <w:adjustRightInd/>
        <w:snapToGrid/>
        <w:spacing w:before="60" w:after="60" w:line="680" w:lineRule="atLeast"/>
        <w:textAlignment w:val="auto"/>
      </w:pPr>
    </w:p>
    <w:p w14:paraId="7093FA5A">
      <w:pPr>
        <w:keepNext w:val="0"/>
        <w:keepLines w:val="0"/>
        <w:pageBreakBefore w:val="0"/>
        <w:widowControl/>
        <w:kinsoku/>
        <w:wordWrap/>
        <w:overflowPunct/>
        <w:topLinePunct w:val="0"/>
        <w:autoSpaceDE/>
        <w:autoSpaceDN/>
        <w:bidi w:val="0"/>
        <w:adjustRightInd/>
        <w:snapToGrid/>
        <w:spacing w:before="60" w:after="60" w:line="680" w:lineRule="atLeast"/>
        <w:textAlignment w:val="auto"/>
      </w:pPr>
    </w:p>
    <w:p w14:paraId="0A87C2FE">
      <w:pPr>
        <w:keepNext w:val="0"/>
        <w:keepLines w:val="0"/>
        <w:pageBreakBefore w:val="0"/>
        <w:widowControl/>
        <w:kinsoku/>
        <w:wordWrap/>
        <w:overflowPunct/>
        <w:topLinePunct w:val="0"/>
        <w:autoSpaceDE/>
        <w:autoSpaceDN/>
        <w:bidi w:val="0"/>
        <w:adjustRightInd/>
        <w:snapToGrid/>
        <w:spacing w:before="60" w:after="60" w:line="680" w:lineRule="atLeast"/>
        <w:textAlignment w:val="auto"/>
      </w:pPr>
    </w:p>
    <w:p w14:paraId="5C260EA0">
      <w:pPr>
        <w:keepNext w:val="0"/>
        <w:keepLines w:val="0"/>
        <w:pageBreakBefore w:val="0"/>
        <w:widowControl/>
        <w:kinsoku/>
        <w:wordWrap/>
        <w:overflowPunct/>
        <w:topLinePunct w:val="0"/>
        <w:autoSpaceDE/>
        <w:autoSpaceDN/>
        <w:bidi w:val="0"/>
        <w:adjustRightInd/>
        <w:snapToGrid/>
        <w:spacing w:before="60" w:after="60" w:line="680" w:lineRule="atLeast"/>
        <w:textAlignment w:val="auto"/>
      </w:pPr>
    </w:p>
    <w:p w14:paraId="18BAC159">
      <w:pPr>
        <w:keepNext w:val="0"/>
        <w:keepLines w:val="0"/>
        <w:pageBreakBefore w:val="0"/>
        <w:widowControl/>
        <w:kinsoku/>
        <w:wordWrap/>
        <w:overflowPunct/>
        <w:topLinePunct w:val="0"/>
        <w:autoSpaceDE/>
        <w:autoSpaceDN/>
        <w:bidi w:val="0"/>
        <w:adjustRightInd/>
        <w:snapToGrid/>
        <w:spacing w:before="60" w:after="60" w:line="680" w:lineRule="atLeast"/>
        <w:textAlignment w:val="auto"/>
      </w:pPr>
    </w:p>
    <w:p w14:paraId="1B69D29A">
      <w:pPr>
        <w:keepNext w:val="0"/>
        <w:keepLines w:val="0"/>
        <w:pageBreakBefore w:val="0"/>
        <w:widowControl/>
        <w:kinsoku/>
        <w:wordWrap/>
        <w:overflowPunct/>
        <w:topLinePunct w:val="0"/>
        <w:autoSpaceDE/>
        <w:autoSpaceDN/>
        <w:bidi w:val="0"/>
        <w:adjustRightInd/>
        <w:snapToGrid/>
        <w:spacing w:before="60" w:after="60" w:line="680" w:lineRule="atLeast"/>
        <w:textAlignment w:val="auto"/>
      </w:pPr>
    </w:p>
    <w:p w14:paraId="557169FA"/>
    <w:sectPr>
      <w:headerReference r:id="rId5" w:type="default"/>
      <w:footerReference r:id="rId6" w:type="default"/>
      <w:pgSz w:w="11906" w:h="16838"/>
      <w:pgMar w:top="1440" w:right="1800" w:bottom="1440" w:left="1800" w:header="720" w:footer="720" w:gutter="0"/>
      <w:pgNumType w:fmt="decimal"/>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Tahoma">
    <w:panose1 w:val="020B0604030504040204"/>
    <w:charset w:val="00"/>
    <w:family w:val="auto"/>
    <w:pitch w:val="default"/>
    <w:sig w:usb0="E1002EFF" w:usb1="C000605B" w:usb2="00000029" w:usb3="00000000" w:csb0="200101FF" w:csb1="20280000"/>
  </w:font>
  <w:font w:name="TI">
    <w:altName w:val="Segoe Print"/>
    <w:panose1 w:val="00000000000000000000"/>
    <w:charset w:val="00"/>
    <w:family w:val="auto"/>
    <w:pitch w:val="default"/>
    <w:sig w:usb0="00000000" w:usb1="00000000" w:usb2="00000000" w:usb3="00000000" w:csb0="00000000" w:csb1="00000000"/>
  </w:font>
  <w:font w:name="TiE">
    <w:altName w:val="Segoe Print"/>
    <w:panose1 w:val="00000000000000000000"/>
    <w:charset w:val="00"/>
    <w:family w:val="auto"/>
    <w:pitch w:val="default"/>
    <w:sig w:usb0="00000000" w:usb1="00000000" w:usb2="00000000" w:usb3="00000000" w:csb0="00000000" w:csb1="00000000"/>
  </w:font>
  <w:font w:name="TiM">
    <w:altName w:val="Segoe Print"/>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 w:name="Cambria Math">
    <w:panose1 w:val="02040503050406030204"/>
    <w:charset w:val="00"/>
    <w:family w:val="auto"/>
    <w:pitch w:val="default"/>
    <w:sig w:usb0="E00006FF" w:usb1="420024FF" w:usb2="02000000" w:usb3="00000000" w:csb0="2000019F" w:csb1="00000000"/>
  </w:font>
  <w:font w:name="MS Mincho">
    <w:altName w:val="Segoe Print"/>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735908">
    <w:pPr>
      <w:pStyle w:val="37"/>
      <w:rPr>
        <w:rFonts w:hint="default" w:ascii="Times New Roman" w:hAnsi="Times New Roman" w:cs="Times New Roman"/>
        <w:i/>
        <w:iCs/>
        <w:sz w:val="26"/>
        <w:szCs w:val="26"/>
        <w:lang w:val="en-US"/>
      </w:rPr>
    </w:pPr>
    <w:r>
      <w:rPr>
        <w:sz w:val="26"/>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15" name="Text Box 1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62A28CD7">
                          <w:pPr>
                            <w:pStyle w:val="37"/>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  \* MERGEFORMAT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w:t>
                          </w:r>
                          <w:r>
                            <w:rPr>
                              <w:rFonts w:hint="default" w:ascii="Times New Roman" w:hAnsi="Times New Roman" w:cs="Times New Roman"/>
                              <w:sz w:val="26"/>
                              <w:szCs w:val="26"/>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">
              <v:fill on="f" focussize="0,0"/>
              <v:stroke on="f" weight="0.5pt"/>
              <v:imagedata o:title=""/>
              <o:lock v:ext="edit" aspectratio="f"/>
              <v:textbox inset="0mm,0mm,0mm,0mm" style="mso-fit-shape-to-text:t;">
                <w:txbxContent>
                  <w:p w14:paraId="62A28CD7">
                    <w:pPr>
                      <w:pStyle w:val="37"/>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  \* MERGEFORMAT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w:t>
                    </w:r>
                    <w:r>
                      <w:rPr>
                        <w:rFonts w:hint="default" w:ascii="Times New Roman" w:hAnsi="Times New Roman" w:cs="Times New Roman"/>
                        <w:sz w:val="26"/>
                        <w:szCs w:val="26"/>
                      </w:rPr>
                      <w:fldChar w:fldCharType="end"/>
                    </w:r>
                  </w:p>
                </w:txbxContent>
              </v:textbox>
            </v:shape>
          </w:pict>
        </mc:Fallback>
      </mc:AlternateContent>
    </w:r>
    <w:r>
      <w:rPr>
        <w:rFonts w:hint="default" w:ascii="Times New Roman" w:hAnsi="Times New Roman" w:cs="Times New Roman"/>
        <w:i/>
        <w:iCs/>
        <w:sz w:val="26"/>
        <w:szCs w:val="26"/>
        <w:lang w:val="en-US"/>
      </w:rPr>
      <w:t>Trần Nguyễn Minh Trí - N22DCCN187</w:t>
    </w:r>
    <w:r>
      <w:rPr>
        <w:rFonts w:hint="default" w:ascii="Times New Roman" w:hAnsi="Times New Roman" w:cs="Times New Roman"/>
        <w:i/>
        <w:iCs/>
        <w:sz w:val="26"/>
        <w:szCs w:val="26"/>
        <w:lang w:val="en-US"/>
      </w:rPr>
      <w:tab/>
      <w:t/>
    </w:r>
    <w:r>
      <w:rPr>
        <w:rFonts w:hint="default" w:ascii="Times New Roman" w:hAnsi="Times New Roman" w:cs="Times New Roman"/>
        <w:i/>
        <w:iCs/>
        <w:sz w:val="26"/>
        <w:szCs w:val="26"/>
        <w:lang w:val="en-US"/>
      </w:rPr>
      <w:tab/>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178635">
    <w:pPr>
      <w:pStyle w:val="40"/>
      <w:rPr>
        <w:rFonts w:hint="default" w:ascii="Times New Roman" w:hAnsi="Times New Roman" w:cs="Times New Roman"/>
        <w:i/>
        <w:iCs/>
        <w:sz w:val="26"/>
        <w:szCs w:val="26"/>
        <w:lang w:val="en-US"/>
      </w:rPr>
    </w:pPr>
    <w:r>
      <w:rPr>
        <w:rFonts w:hint="default" w:ascii="Times New Roman" w:hAnsi="Times New Roman" w:cs="Times New Roman"/>
        <w:i/>
        <w:iCs/>
        <w:sz w:val="26"/>
        <w:szCs w:val="26"/>
        <w:lang w:val="en-US"/>
      </w:rPr>
      <w:t>Báo cáo đồ án cuối kỳ</w:t>
    </w:r>
    <w:r>
      <w:rPr>
        <w:rFonts w:hint="default" w:ascii="Times New Roman" w:hAnsi="Times New Roman" w:cs="Times New Roman"/>
        <w:i/>
        <w:iCs/>
        <w:sz w:val="26"/>
        <w:szCs w:val="26"/>
        <w:lang w:val="en-US"/>
      </w:rPr>
      <w:tab/>
      <w:t/>
    </w:r>
    <w:r>
      <w:rPr>
        <w:rFonts w:hint="default" w:ascii="Times New Roman" w:hAnsi="Times New Roman" w:cs="Times New Roman"/>
        <w:i/>
        <w:iCs/>
        <w:sz w:val="26"/>
        <w:szCs w:val="26"/>
        <w:lang w:val="en-US"/>
      </w:rPr>
      <w:tab/>
      <w:t>GVHD: ThS Phan Thanh Hy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1">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2">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3">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4">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5">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6">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7">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8">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9">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abstractNum w:abstractNumId="10">
    <w:nsid w:val="6ADA1E88"/>
    <w:multiLevelType w:val="multilevel"/>
    <w:tmpl w:val="6ADA1E88"/>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9"/>
  <w:displayBackgroundShape w:val="1"/>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footnoteLayoutLikeWW8/>
    <w:forgetLastTabAlignment/>
    <w:adjustLineHeightInTable/>
    <w:layoutRawTableWidth/>
    <w:layoutTableRowsApart/>
    <w:doNotBreakWrappedTables/>
    <w:doNotSnapToGridInCell/>
    <w:selectFldWithFirstOrLastChar/>
    <w:doNotWrapTextWithPunct/>
    <w:doNotUseEastAsianBreakRules/>
    <w:useWord2002TableStyleRules/>
    <w:growAutofit/>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7A65D87"/>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07A65D87"/>
    <w:rsid w:val="36992D54"/>
    <w:rsid w:val="6B3D284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qFormat="1"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unhideWhenUsed="0" w:uiPriority="0" w:semiHidden="0" w:name="footer"/>
    <w:lsdException w:qFormat="1" w:unhideWhenUsed="0" w:uiPriority="0" w:semiHidden="0" w:name="index heading"/>
    <w:lsdException w:qFormat="1" w:uiPriority="0" w:semiHidden="0" w:name="caption"/>
    <w:lsdException w:qFormat="1"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qFormat="1"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qFormat="1" w:unhideWhenUsed="0" w:uiPriority="0" w:semiHidden="0" w:name="macro"/>
    <w:lsdException w:unhideWhenUsed="0" w:uiPriority="0" w:semiHidden="0" w:name="toa heading"/>
    <w:lsdException w:qFormat="1"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qFormat="1" w:unhideWhenUsed="0" w:uiPriority="0" w:semiHidden="0" w:name="List Bullet 3"/>
    <w:lsdException w:unhideWhenUsed="0" w:uiPriority="0" w:semiHidden="0" w:name="List Bullet 4"/>
    <w:lsdException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qFormat="1"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unhideWhenUsed="0" w:uiPriority="0" w:semiHidden="0" w:name="E-mail Signature"/>
    <w:lsdException w:qFormat="1" w:unhideWhenUsed="0" w:uiPriority="0" w:semiHidden="0" w:name="Normal (Web)"/>
    <w:lsdException w:qFormat="1" w:unhideWhenUsed="0" w:uiPriority="0" w:semiHidden="0" w:name="HTML Acronym"/>
    <w:lsdException w:qFormat="1" w:unhideWhenUsed="0" w:uiPriority="0" w:semiHidden="0" w:name="HTML Address"/>
    <w:lsdException w:unhideWhenUsed="0" w:uiPriority="0" w:semiHidden="0" w:name="HTML Cite"/>
    <w:lsdException w:unhideWhenUsed="0" w:uiPriority="0" w:semiHidden="0" w:name="HTML Code"/>
    <w:lsdException w:qFormat="1"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qFormat="1" w:unhideWhenUsed="0" w:uiPriority="0" w:semiHidden="0" w:name="annotation subject"/>
    <w:lsdException w:qFormat="1" w:unhideWhenUsed="0" w:uiPriority="0" w:semiHidden="0" w:name="Table Simple 1"/>
    <w:lsdException w:unhideWhenUsed="0" w:uiPriority="0" w:semiHidden="0" w:name="Table Simple 2"/>
    <w:lsdException w:unhideWhenUsed="0" w:uiPriority="0" w:semiHidden="0" w:name="Table Simple 3"/>
    <w:lsdException w:qFormat="1" w:unhideWhenUsed="0" w:uiPriority="0" w:semiHidden="0" w:name="Table Classic 1"/>
    <w:lsdException w:qFormat="1" w:unhideWhenUsed="0" w:uiPriority="0" w:semiHidden="0" w:name="Table Classic 2"/>
    <w:lsdException w:qFormat="1" w:unhideWhenUsed="0" w:uiPriority="0" w:semiHidden="0" w:name="Table Classic 3"/>
    <w:lsdException w:qFormat="1" w:unhideWhenUsed="0" w:uiPriority="0" w:semiHidden="0" w:name="Table Classic 4"/>
    <w:lsdException w:qFormat="1" w:unhideWhenUsed="0" w:uiPriority="0" w:semiHidden="0" w:name="Table Colorful 1"/>
    <w:lsdException w:qFormat="1" w:unhideWhenUsed="0" w:uiPriority="0" w:semiHidden="0" w:name="Table Colorful 2"/>
    <w:lsdException w:qFormat="1" w:unhideWhenUsed="0" w:uiPriority="0" w:semiHidden="0" w:name="Table Colorful 3"/>
    <w:lsdException w:qFormat="1" w:unhideWhenUsed="0" w:uiPriority="0" w:semiHidden="0" w:name="Table Columns 1"/>
    <w:lsdException w:qFormat="1" w:unhideWhenUsed="0" w:uiPriority="0" w:semiHidden="0" w:name="Table Columns 2"/>
    <w:lsdException w:qFormat="1" w:unhideWhenUsed="0" w:uiPriority="0" w:semiHidden="0" w:name="Table Columns 3"/>
    <w:lsdException w:qFormat="1" w:unhideWhenUsed="0" w:uiPriority="0" w:semiHidden="0" w:name="Table Columns 4"/>
    <w:lsdException w:qFormat="1" w:unhideWhenUsed="0" w:uiPriority="0" w:semiHidden="0" w:name="Table Columns 5"/>
    <w:lsdException w:qFormat="1" w:unhideWhenUsed="0" w:uiPriority="0" w:semiHidden="0" w:name="Table Grid 1"/>
    <w:lsdException w:qFormat="1" w:unhideWhenUsed="0" w:uiPriority="0" w:semiHidden="0" w:name="Table Grid 2"/>
    <w:lsdException w:qFormat="1" w:unhideWhenUsed="0" w:uiPriority="0" w:semiHidden="0" w:name="Table Grid 3"/>
    <w:lsdException w:qFormat="1" w:unhideWhenUsed="0" w:uiPriority="0" w:semiHidden="0" w:name="Table Grid 4"/>
    <w:lsdException w:qFormat="1" w:unhideWhenUsed="0" w:uiPriority="0" w:semiHidden="0" w:name="Table Grid 5"/>
    <w:lsdException w:qFormat="1" w:unhideWhenUsed="0" w:uiPriority="0" w:semiHidden="0" w:name="Table Grid 6"/>
    <w:lsdException w:qFormat="1" w:unhideWhenUsed="0" w:uiPriority="0" w:semiHidden="0" w:name="Table Grid 7"/>
    <w:lsdException w:qFormat="1" w:unhideWhenUsed="0" w:uiPriority="0" w:semiHidden="0" w:name="Table Grid 8"/>
    <w:lsdException w:qFormat="1" w:unhideWhenUsed="0" w:uiPriority="0" w:semiHidden="0" w:name="Table List 1"/>
    <w:lsdException w:qFormat="1" w:unhideWhenUsed="0" w:uiPriority="0" w:semiHidden="0" w:name="Table List 2"/>
    <w:lsdException w:qFormat="1" w:unhideWhenUsed="0" w:uiPriority="0" w:semiHidden="0" w:name="Table List 3"/>
    <w:lsdException w:qFormat="1"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qFormat="1" w:unhideWhenUsed="0" w:uiPriority="0" w:semiHidden="0" w:name="Table 3D effects 1"/>
    <w:lsdException w:qFormat="1" w:unhideWhenUsed="0" w:uiPriority="0" w:semiHidden="0" w:name="Table 3D effects 2"/>
    <w:lsdException w:qFormat="1" w:unhideWhenUsed="0" w:uiPriority="0" w:semiHidden="0" w:name="Table 3D effects 3"/>
    <w:lsdException w:qFormat="1" w:unhideWhenUsed="0" w:uiPriority="0" w:semiHidden="0" w:name="Table Contemporary"/>
    <w:lsdException w:qFormat="1" w:unhideWhenUsed="0" w:uiPriority="0" w:semiHidden="0" w:name="Table Elegant"/>
    <w:lsdException w:qFormat="1" w:unhideWhenUsed="0" w:uiPriority="0" w:semiHidden="0" w:name="Table Professional"/>
    <w:lsdException w:unhideWhenUsed="0" w:uiPriority="0" w:semiHidden="0" w:name="Table Subtle 1"/>
    <w:lsdException w:qFormat="1"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qFormat="1" w:unhideWhenUsed="0" w:uiPriority="0" w:semiHidden="0" w:name="Table Grid"/>
    <w:lsdException w:unhideWhenUsed="0" w:uiPriority="0" w:semiHidden="0" w:name="Table Theme"/>
    <w:lsdException w:qFormat="1" w:unhideWhenUsed="0" w:uiPriority="60" w:semiHidden="0" w:name="Light Shading"/>
    <w:lsdException w:unhideWhenUsed="0" w:uiPriority="61" w:semiHidden="0" w:name="Light List"/>
    <w:lsdException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66" w:semiHidden="0" w:name="Medium List 2 Accent 1"/>
    <w:lsdException w:qFormat="1"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vi"/>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unhideWhenUsed/>
    <w:qFormat/>
    <w:uiPriority w:val="0"/>
    <w:pPr>
      <w:keepNext/>
      <w:keepLines/>
      <w:spacing w:before="260" w:after="260" w:line="416" w:lineRule="auto"/>
      <w:outlineLvl w:val="1"/>
    </w:pPr>
    <w:rPr>
      <w:b/>
      <w:bCs/>
      <w:sz w:val="32"/>
      <w:szCs w:val="32"/>
    </w:rPr>
  </w:style>
  <w:style w:type="paragraph" w:styleId="4">
    <w:name w:val="heading 3"/>
    <w:basedOn w:val="1"/>
    <w:next w:val="1"/>
    <w:unhideWhenUsed/>
    <w:qFormat/>
    <w:uiPriority w:val="0"/>
    <w:pPr>
      <w:keepNext/>
      <w:keepLines/>
      <w:spacing w:before="260" w:after="260" w:line="416" w:lineRule="auto"/>
      <w:outlineLvl w:val="2"/>
    </w:pPr>
    <w:rPr>
      <w:b/>
      <w:bCs/>
      <w:sz w:val="32"/>
      <w:szCs w:val="32"/>
    </w:rPr>
  </w:style>
  <w:style w:type="paragraph" w:styleId="5">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paragraph" w:styleId="6">
    <w:name w:val="heading 5"/>
    <w:basedOn w:val="1"/>
    <w:next w:val="1"/>
    <w:semiHidden/>
    <w:unhideWhenUsed/>
    <w:qFormat/>
    <w:uiPriority w:val="0"/>
    <w:pPr>
      <w:keepNext/>
      <w:keepLines/>
      <w:spacing w:before="280" w:after="290" w:line="376" w:lineRule="auto"/>
      <w:outlineLvl w:val="4"/>
    </w:pPr>
    <w:rPr>
      <w:b/>
      <w:bCs/>
      <w:sz w:val="28"/>
      <w:szCs w:val="28"/>
    </w:rPr>
  </w:style>
  <w:style w:type="paragraph" w:styleId="7">
    <w:name w:val="heading 6"/>
    <w:basedOn w:val="1"/>
    <w:next w:val="1"/>
    <w:semiHidden/>
    <w:unhideWhenUsed/>
    <w:qFormat/>
    <w:uiPriority w:val="0"/>
    <w:pPr>
      <w:keepNext/>
      <w:keepLines/>
      <w:spacing w:before="240" w:after="64" w:line="320" w:lineRule="auto"/>
      <w:outlineLvl w:val="5"/>
    </w:pPr>
    <w:rPr>
      <w:b/>
      <w:bCs/>
      <w:sz w:val="24"/>
      <w:szCs w:val="24"/>
    </w:rPr>
  </w:style>
  <w:style w:type="paragraph" w:styleId="8">
    <w:name w:val="heading 7"/>
    <w:basedOn w:val="1"/>
    <w:next w:val="1"/>
    <w:semiHidden/>
    <w:unhideWhenUsed/>
    <w:qFormat/>
    <w:uiPriority w:val="0"/>
    <w:pPr>
      <w:keepNext/>
      <w:keepLines/>
      <w:spacing w:before="240" w:after="64" w:line="320" w:lineRule="auto"/>
      <w:outlineLvl w:val="6"/>
    </w:pPr>
    <w:rPr>
      <w:b/>
      <w:bCs/>
      <w:sz w:val="24"/>
      <w:szCs w:val="24"/>
    </w:rPr>
  </w:style>
  <w:style w:type="paragraph" w:styleId="9">
    <w:name w:val="heading 8"/>
    <w:basedOn w:val="1"/>
    <w:next w:val="1"/>
    <w:semiHidden/>
    <w:unhideWhenUsed/>
    <w:qFormat/>
    <w:uiPriority w:val="0"/>
    <w:pPr>
      <w:keepNext/>
      <w:keepLines/>
      <w:spacing w:before="240" w:after="64" w:line="320" w:lineRule="auto"/>
      <w:outlineLvl w:val="7"/>
    </w:pPr>
    <w:rPr>
      <w:sz w:val="24"/>
      <w:szCs w:val="24"/>
    </w:rPr>
  </w:style>
  <w:style w:type="paragraph" w:styleId="10">
    <w:name w:val="heading 9"/>
    <w:basedOn w:val="1"/>
    <w:next w:val="1"/>
    <w:semiHidden/>
    <w:unhideWhenUsed/>
    <w:qFormat/>
    <w:uiPriority w:val="0"/>
    <w:pPr>
      <w:keepNext/>
      <w:keepLines/>
      <w:spacing w:before="240" w:after="64" w:line="320" w:lineRule="auto"/>
      <w:outlineLvl w:val="8"/>
    </w:pPr>
    <w:rPr>
      <w:szCs w:val="21"/>
    </w:rPr>
  </w:style>
  <w:style w:type="character" w:default="1" w:styleId="11">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13">
    <w:name w:val="Balloon Text"/>
    <w:basedOn w:val="1"/>
    <w:qFormat/>
    <w:uiPriority w:val="0"/>
    <w:rPr>
      <w:sz w:val="16"/>
      <w:szCs w:val="16"/>
    </w:rPr>
  </w:style>
  <w:style w:type="paragraph" w:styleId="14">
    <w:name w:val="Block Text"/>
    <w:basedOn w:val="1"/>
    <w:qFormat/>
    <w:uiPriority w:val="0"/>
    <w:pPr>
      <w:spacing w:after="120"/>
      <w:ind w:left="1440" w:leftChars="700" w:right="1440" w:rightChars="700"/>
    </w:pPr>
  </w:style>
  <w:style w:type="paragraph" w:styleId="15">
    <w:name w:val="Body Text"/>
    <w:basedOn w:val="1"/>
    <w:qFormat/>
    <w:uiPriority w:val="0"/>
    <w:pPr>
      <w:spacing w:after="120"/>
    </w:pPr>
  </w:style>
  <w:style w:type="paragraph" w:styleId="16">
    <w:name w:val="Body Text 2"/>
    <w:basedOn w:val="1"/>
    <w:qFormat/>
    <w:uiPriority w:val="0"/>
    <w:pPr>
      <w:spacing w:after="120" w:line="480" w:lineRule="auto"/>
    </w:pPr>
  </w:style>
  <w:style w:type="paragraph" w:styleId="17">
    <w:name w:val="Body Text 3"/>
    <w:basedOn w:val="1"/>
    <w:qFormat/>
    <w:uiPriority w:val="0"/>
    <w:pPr>
      <w:spacing w:after="120"/>
    </w:pPr>
    <w:rPr>
      <w:sz w:val="16"/>
      <w:szCs w:val="16"/>
    </w:rPr>
  </w:style>
  <w:style w:type="paragraph" w:styleId="18">
    <w:name w:val="Body Text First Indent"/>
    <w:basedOn w:val="15"/>
    <w:qFormat/>
    <w:uiPriority w:val="0"/>
    <w:pPr>
      <w:ind w:firstLine="420" w:firstLineChars="100"/>
    </w:pPr>
  </w:style>
  <w:style w:type="paragraph" w:styleId="19">
    <w:name w:val="Body Text Indent"/>
    <w:basedOn w:val="1"/>
    <w:qFormat/>
    <w:uiPriority w:val="0"/>
    <w:pPr>
      <w:spacing w:after="120"/>
      <w:ind w:left="420" w:leftChars="200"/>
    </w:pPr>
  </w:style>
  <w:style w:type="paragraph" w:styleId="20">
    <w:name w:val="Body Text First Indent 2"/>
    <w:basedOn w:val="19"/>
    <w:qFormat/>
    <w:uiPriority w:val="0"/>
    <w:pPr>
      <w:ind w:firstLine="420" w:firstLineChars="200"/>
    </w:pPr>
  </w:style>
  <w:style w:type="paragraph" w:styleId="21">
    <w:name w:val="Body Text Indent 2"/>
    <w:basedOn w:val="1"/>
    <w:qFormat/>
    <w:uiPriority w:val="0"/>
    <w:pPr>
      <w:spacing w:after="120" w:line="480" w:lineRule="auto"/>
      <w:ind w:left="420" w:leftChars="200"/>
    </w:pPr>
  </w:style>
  <w:style w:type="paragraph" w:styleId="22">
    <w:name w:val="Body Text Indent 3"/>
    <w:basedOn w:val="1"/>
    <w:qFormat/>
    <w:uiPriority w:val="0"/>
    <w:pPr>
      <w:spacing w:after="120"/>
      <w:ind w:left="420" w:leftChars="200"/>
    </w:pPr>
    <w:rPr>
      <w:sz w:val="16"/>
      <w:szCs w:val="16"/>
    </w:rPr>
  </w:style>
  <w:style w:type="paragraph" w:styleId="23">
    <w:name w:val="caption"/>
    <w:basedOn w:val="1"/>
    <w:next w:val="1"/>
    <w:unhideWhenUsed/>
    <w:qFormat/>
    <w:uiPriority w:val="0"/>
    <w:rPr>
      <w:rFonts w:ascii="Arial" w:hAnsi="Arial" w:eastAsia="黑体" w:cs="Arial"/>
      <w:sz w:val="20"/>
    </w:rPr>
  </w:style>
  <w:style w:type="paragraph" w:styleId="24">
    <w:name w:val="Closing"/>
    <w:basedOn w:val="1"/>
    <w:qFormat/>
    <w:uiPriority w:val="0"/>
    <w:pPr>
      <w:ind w:left="100" w:leftChars="2100"/>
    </w:pPr>
  </w:style>
  <w:style w:type="character" w:styleId="25">
    <w:name w:val="annotation reference"/>
    <w:basedOn w:val="11"/>
    <w:uiPriority w:val="0"/>
    <w:rPr>
      <w:sz w:val="21"/>
      <w:szCs w:val="21"/>
    </w:rPr>
  </w:style>
  <w:style w:type="paragraph" w:styleId="26">
    <w:name w:val="annotation text"/>
    <w:basedOn w:val="1"/>
    <w:qFormat/>
    <w:uiPriority w:val="0"/>
    <w:pPr>
      <w:jc w:val="left"/>
    </w:pPr>
  </w:style>
  <w:style w:type="paragraph" w:styleId="27">
    <w:name w:val="annotation subject"/>
    <w:basedOn w:val="26"/>
    <w:next w:val="26"/>
    <w:qFormat/>
    <w:uiPriority w:val="0"/>
    <w:rPr>
      <w:b/>
      <w:bCs/>
    </w:rPr>
  </w:style>
  <w:style w:type="paragraph" w:styleId="28">
    <w:name w:val="Date"/>
    <w:basedOn w:val="1"/>
    <w:next w:val="1"/>
    <w:qFormat/>
    <w:uiPriority w:val="0"/>
    <w:pPr>
      <w:ind w:left="100" w:leftChars="2500"/>
    </w:pPr>
  </w:style>
  <w:style w:type="paragraph" w:styleId="29">
    <w:name w:val="Document Map"/>
    <w:basedOn w:val="1"/>
    <w:qFormat/>
    <w:uiPriority w:val="0"/>
    <w:pPr>
      <w:shd w:val="clear" w:color="auto" w:fill="000080"/>
    </w:pPr>
  </w:style>
  <w:style w:type="paragraph" w:styleId="30">
    <w:name w:val="E-mail Signature"/>
    <w:basedOn w:val="1"/>
    <w:uiPriority w:val="0"/>
  </w:style>
  <w:style w:type="character" w:styleId="31">
    <w:name w:val="Emphasis"/>
    <w:basedOn w:val="11"/>
    <w:qFormat/>
    <w:uiPriority w:val="0"/>
    <w:rPr>
      <w:i/>
      <w:iCs/>
    </w:rPr>
  </w:style>
  <w:style w:type="character" w:styleId="32">
    <w:name w:val="endnote reference"/>
    <w:basedOn w:val="11"/>
    <w:uiPriority w:val="0"/>
    <w:rPr>
      <w:vertAlign w:val="superscript"/>
    </w:rPr>
  </w:style>
  <w:style w:type="paragraph" w:styleId="33">
    <w:name w:val="endnote text"/>
    <w:basedOn w:val="1"/>
    <w:uiPriority w:val="0"/>
    <w:pPr>
      <w:snapToGrid w:val="0"/>
      <w:jc w:val="left"/>
    </w:pPr>
  </w:style>
  <w:style w:type="paragraph" w:styleId="34">
    <w:name w:val="envelope address"/>
    <w:basedOn w:val="1"/>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uiPriority w:val="0"/>
    <w:pPr>
      <w:snapToGrid w:val="0"/>
    </w:pPr>
    <w:rPr>
      <w:rFonts w:ascii="Arial" w:hAnsi="Arial" w:cs="Arial"/>
    </w:rPr>
  </w:style>
  <w:style w:type="character" w:styleId="36">
    <w:name w:val="FollowedHyperlink"/>
    <w:basedOn w:val="11"/>
    <w:uiPriority w:val="0"/>
    <w:rPr>
      <w:color w:val="800080"/>
      <w:u w:val="single"/>
    </w:rPr>
  </w:style>
  <w:style w:type="paragraph" w:styleId="37">
    <w:name w:val="footer"/>
    <w:basedOn w:val="1"/>
    <w:uiPriority w:val="0"/>
    <w:pPr>
      <w:tabs>
        <w:tab w:val="center" w:pos="4153"/>
        <w:tab w:val="right" w:pos="8306"/>
      </w:tabs>
      <w:snapToGrid w:val="0"/>
      <w:jc w:val="left"/>
    </w:pPr>
    <w:rPr>
      <w:sz w:val="18"/>
      <w:szCs w:val="18"/>
    </w:rPr>
  </w:style>
  <w:style w:type="character" w:styleId="38">
    <w:name w:val="footnote reference"/>
    <w:basedOn w:val="11"/>
    <w:uiPriority w:val="0"/>
    <w:rPr>
      <w:vertAlign w:val="superscript"/>
    </w:rPr>
  </w:style>
  <w:style w:type="paragraph" w:styleId="39">
    <w:name w:val="footnote text"/>
    <w:basedOn w:val="1"/>
    <w:uiPriority w:val="0"/>
    <w:pPr>
      <w:snapToGrid w:val="0"/>
      <w:jc w:val="left"/>
    </w:pPr>
    <w:rPr>
      <w:sz w:val="18"/>
      <w:szCs w:val="18"/>
    </w:rPr>
  </w:style>
  <w:style w:type="paragraph" w:styleId="40">
    <w:name w:val="header"/>
    <w:basedOn w:val="1"/>
    <w:qFormat/>
    <w:uiPriority w:val="0"/>
    <w:pPr>
      <w:tabs>
        <w:tab w:val="center" w:pos="4153"/>
        <w:tab w:val="right" w:pos="8306"/>
      </w:tabs>
      <w:snapToGrid w:val="0"/>
    </w:pPr>
    <w:rPr>
      <w:sz w:val="18"/>
      <w:szCs w:val="18"/>
    </w:rPr>
  </w:style>
  <w:style w:type="character" w:styleId="41">
    <w:name w:val="HTML Acronym"/>
    <w:basedOn w:val="11"/>
    <w:qFormat/>
    <w:uiPriority w:val="0"/>
  </w:style>
  <w:style w:type="paragraph" w:styleId="42">
    <w:name w:val="HTML Address"/>
    <w:basedOn w:val="1"/>
    <w:qFormat/>
    <w:uiPriority w:val="0"/>
    <w:rPr>
      <w:i/>
      <w:iCs/>
    </w:rPr>
  </w:style>
  <w:style w:type="character" w:styleId="43">
    <w:name w:val="HTML Cite"/>
    <w:basedOn w:val="11"/>
    <w:uiPriority w:val="0"/>
    <w:rPr>
      <w:i/>
      <w:iCs/>
    </w:rPr>
  </w:style>
  <w:style w:type="character" w:styleId="44">
    <w:name w:val="HTML Code"/>
    <w:basedOn w:val="11"/>
    <w:uiPriority w:val="0"/>
    <w:rPr>
      <w:rFonts w:ascii="Courier New" w:hAnsi="Courier New" w:cs="Courier New"/>
      <w:sz w:val="20"/>
      <w:szCs w:val="20"/>
    </w:rPr>
  </w:style>
  <w:style w:type="character" w:styleId="45">
    <w:name w:val="HTML Definition"/>
    <w:basedOn w:val="11"/>
    <w:qFormat/>
    <w:uiPriority w:val="0"/>
    <w:rPr>
      <w:i/>
      <w:iCs/>
    </w:rPr>
  </w:style>
  <w:style w:type="character" w:styleId="46">
    <w:name w:val="HTML Keyboard"/>
    <w:basedOn w:val="11"/>
    <w:uiPriority w:val="0"/>
    <w:rPr>
      <w:rFonts w:ascii="Courier New" w:hAnsi="Courier New" w:cs="Courier New"/>
      <w:sz w:val="20"/>
      <w:szCs w:val="20"/>
    </w:rPr>
  </w:style>
  <w:style w:type="paragraph" w:styleId="47">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48">
    <w:name w:val="HTML Sample"/>
    <w:basedOn w:val="11"/>
    <w:uiPriority w:val="0"/>
    <w:rPr>
      <w:rFonts w:ascii="Courier New" w:hAnsi="Courier New" w:cs="Courier New"/>
    </w:rPr>
  </w:style>
  <w:style w:type="character" w:styleId="49">
    <w:name w:val="HTML Typewriter"/>
    <w:basedOn w:val="11"/>
    <w:uiPriority w:val="0"/>
    <w:rPr>
      <w:rFonts w:ascii="Courier New" w:hAnsi="Courier New" w:cs="Courier New"/>
      <w:sz w:val="20"/>
      <w:szCs w:val="20"/>
    </w:rPr>
  </w:style>
  <w:style w:type="character" w:styleId="50">
    <w:name w:val="HTML Variable"/>
    <w:basedOn w:val="11"/>
    <w:uiPriority w:val="0"/>
    <w:rPr>
      <w:i/>
      <w:iCs/>
    </w:rPr>
  </w:style>
  <w:style w:type="character" w:styleId="51">
    <w:name w:val="Hyperlink"/>
    <w:basedOn w:val="11"/>
    <w:qFormat/>
    <w:uiPriority w:val="0"/>
    <w:rPr>
      <w:color w:val="0000FF"/>
      <w:u w:val="single"/>
    </w:rPr>
  </w:style>
  <w:style w:type="paragraph" w:styleId="52">
    <w:name w:val="index 1"/>
    <w:basedOn w:val="1"/>
    <w:next w:val="1"/>
    <w:uiPriority w:val="0"/>
  </w:style>
  <w:style w:type="paragraph" w:styleId="53">
    <w:name w:val="index 2"/>
    <w:basedOn w:val="1"/>
    <w:next w:val="1"/>
    <w:qFormat/>
    <w:uiPriority w:val="0"/>
    <w:pPr>
      <w:ind w:left="200" w:leftChars="200"/>
    </w:pPr>
  </w:style>
  <w:style w:type="paragraph" w:styleId="54">
    <w:name w:val="index 3"/>
    <w:basedOn w:val="1"/>
    <w:next w:val="1"/>
    <w:qFormat/>
    <w:uiPriority w:val="0"/>
    <w:pPr>
      <w:ind w:left="400" w:leftChars="400"/>
    </w:pPr>
  </w:style>
  <w:style w:type="paragraph" w:styleId="55">
    <w:name w:val="index 4"/>
    <w:basedOn w:val="1"/>
    <w:next w:val="1"/>
    <w:qFormat/>
    <w:uiPriority w:val="0"/>
    <w:pPr>
      <w:ind w:left="600" w:leftChars="600"/>
    </w:pPr>
  </w:style>
  <w:style w:type="paragraph" w:styleId="56">
    <w:name w:val="index 5"/>
    <w:basedOn w:val="1"/>
    <w:next w:val="1"/>
    <w:uiPriority w:val="0"/>
    <w:pPr>
      <w:ind w:left="800" w:leftChars="800"/>
    </w:pPr>
  </w:style>
  <w:style w:type="paragraph" w:styleId="57">
    <w:name w:val="index 6"/>
    <w:basedOn w:val="1"/>
    <w:next w:val="1"/>
    <w:qFormat/>
    <w:uiPriority w:val="0"/>
    <w:pPr>
      <w:ind w:left="1000" w:leftChars="1000"/>
    </w:pPr>
  </w:style>
  <w:style w:type="paragraph" w:styleId="58">
    <w:name w:val="index 7"/>
    <w:basedOn w:val="1"/>
    <w:next w:val="1"/>
    <w:qFormat/>
    <w:uiPriority w:val="0"/>
    <w:pPr>
      <w:ind w:left="1200" w:leftChars="1200"/>
    </w:pPr>
  </w:style>
  <w:style w:type="paragraph" w:styleId="59">
    <w:name w:val="index 8"/>
    <w:basedOn w:val="1"/>
    <w:next w:val="1"/>
    <w:qFormat/>
    <w:uiPriority w:val="0"/>
    <w:pPr>
      <w:ind w:left="1400" w:leftChars="1400"/>
    </w:pPr>
  </w:style>
  <w:style w:type="paragraph" w:styleId="60">
    <w:name w:val="index 9"/>
    <w:basedOn w:val="1"/>
    <w:next w:val="1"/>
    <w:qFormat/>
    <w:uiPriority w:val="0"/>
    <w:pPr>
      <w:ind w:left="1600" w:leftChars="1600"/>
    </w:pPr>
  </w:style>
  <w:style w:type="paragraph" w:styleId="61">
    <w:name w:val="index heading"/>
    <w:basedOn w:val="1"/>
    <w:next w:val="52"/>
    <w:qFormat/>
    <w:uiPriority w:val="0"/>
    <w:rPr>
      <w:rFonts w:ascii="Arial" w:hAnsi="Arial" w:cs="Arial"/>
      <w:b/>
      <w:bCs/>
    </w:rPr>
  </w:style>
  <w:style w:type="character" w:styleId="62">
    <w:name w:val="line number"/>
    <w:basedOn w:val="11"/>
    <w:qFormat/>
    <w:uiPriority w:val="0"/>
  </w:style>
  <w:style w:type="paragraph" w:styleId="63">
    <w:name w:val="List"/>
    <w:basedOn w:val="1"/>
    <w:qFormat/>
    <w:uiPriority w:val="0"/>
    <w:pPr>
      <w:ind w:left="200" w:hanging="200" w:hangingChars="200"/>
    </w:pPr>
  </w:style>
  <w:style w:type="paragraph" w:styleId="64">
    <w:name w:val="List 2"/>
    <w:basedOn w:val="1"/>
    <w:uiPriority w:val="0"/>
    <w:pPr>
      <w:ind w:left="100" w:leftChars="200" w:hanging="200" w:hangingChars="200"/>
    </w:pPr>
  </w:style>
  <w:style w:type="paragraph" w:styleId="65">
    <w:name w:val="List 3"/>
    <w:basedOn w:val="1"/>
    <w:uiPriority w:val="0"/>
    <w:pPr>
      <w:ind w:left="100" w:leftChars="400" w:hanging="200" w:hangingChars="200"/>
    </w:pPr>
  </w:style>
  <w:style w:type="paragraph" w:styleId="66">
    <w:name w:val="List 4"/>
    <w:basedOn w:val="1"/>
    <w:uiPriority w:val="0"/>
    <w:pPr>
      <w:ind w:left="100" w:leftChars="600" w:hanging="200" w:hangingChars="200"/>
    </w:pPr>
  </w:style>
  <w:style w:type="paragraph" w:styleId="67">
    <w:name w:val="List 5"/>
    <w:basedOn w:val="1"/>
    <w:uiPriority w:val="0"/>
    <w:pPr>
      <w:ind w:left="100" w:leftChars="800" w:hanging="200" w:hangingChars="200"/>
    </w:pPr>
  </w:style>
  <w:style w:type="paragraph" w:styleId="68">
    <w:name w:val="List Bullet"/>
    <w:basedOn w:val="1"/>
    <w:uiPriority w:val="0"/>
    <w:pPr>
      <w:numPr>
        <w:ilvl w:val="0"/>
        <w:numId w:val="1"/>
      </w:numPr>
    </w:pPr>
  </w:style>
  <w:style w:type="paragraph" w:styleId="69">
    <w:name w:val="List Bullet 2"/>
    <w:basedOn w:val="1"/>
    <w:uiPriority w:val="0"/>
    <w:pPr>
      <w:numPr>
        <w:ilvl w:val="0"/>
        <w:numId w:val="2"/>
      </w:numPr>
    </w:pPr>
  </w:style>
  <w:style w:type="paragraph" w:styleId="70">
    <w:name w:val="List Bullet 3"/>
    <w:basedOn w:val="1"/>
    <w:qFormat/>
    <w:uiPriority w:val="0"/>
    <w:pPr>
      <w:numPr>
        <w:ilvl w:val="0"/>
        <w:numId w:val="3"/>
      </w:numPr>
    </w:pPr>
  </w:style>
  <w:style w:type="paragraph" w:styleId="71">
    <w:name w:val="List Bullet 4"/>
    <w:basedOn w:val="1"/>
    <w:uiPriority w:val="0"/>
    <w:pPr>
      <w:numPr>
        <w:ilvl w:val="0"/>
        <w:numId w:val="4"/>
      </w:numPr>
    </w:pPr>
  </w:style>
  <w:style w:type="paragraph" w:styleId="72">
    <w:name w:val="List Bullet 5"/>
    <w:basedOn w:val="1"/>
    <w:uiPriority w:val="0"/>
    <w:pPr>
      <w:numPr>
        <w:ilvl w:val="0"/>
        <w:numId w:val="5"/>
      </w:numPr>
    </w:pPr>
  </w:style>
  <w:style w:type="paragraph" w:styleId="73">
    <w:name w:val="List Continue"/>
    <w:basedOn w:val="1"/>
    <w:uiPriority w:val="0"/>
    <w:pPr>
      <w:spacing w:after="120"/>
      <w:ind w:left="420" w:leftChars="200"/>
    </w:pPr>
  </w:style>
  <w:style w:type="paragraph" w:styleId="74">
    <w:name w:val="List Continue 2"/>
    <w:basedOn w:val="1"/>
    <w:qFormat/>
    <w:uiPriority w:val="0"/>
    <w:pPr>
      <w:spacing w:after="120"/>
      <w:ind w:left="840" w:leftChars="400"/>
    </w:pPr>
  </w:style>
  <w:style w:type="paragraph" w:styleId="75">
    <w:name w:val="List Continue 3"/>
    <w:basedOn w:val="1"/>
    <w:qFormat/>
    <w:uiPriority w:val="0"/>
    <w:pPr>
      <w:spacing w:after="120"/>
      <w:ind w:left="1260" w:leftChars="600"/>
    </w:pPr>
  </w:style>
  <w:style w:type="paragraph" w:styleId="76">
    <w:name w:val="List Continue 4"/>
    <w:basedOn w:val="1"/>
    <w:qFormat/>
    <w:uiPriority w:val="0"/>
    <w:pPr>
      <w:spacing w:after="120"/>
      <w:ind w:left="1680" w:leftChars="800"/>
    </w:pPr>
  </w:style>
  <w:style w:type="paragraph" w:styleId="77">
    <w:name w:val="List Continue 5"/>
    <w:basedOn w:val="1"/>
    <w:qFormat/>
    <w:uiPriority w:val="0"/>
    <w:pPr>
      <w:spacing w:after="120"/>
      <w:ind w:left="2100" w:leftChars="1000"/>
    </w:pPr>
  </w:style>
  <w:style w:type="paragraph" w:styleId="78">
    <w:name w:val="List Number"/>
    <w:basedOn w:val="1"/>
    <w:uiPriority w:val="0"/>
    <w:pPr>
      <w:numPr>
        <w:ilvl w:val="0"/>
        <w:numId w:val="6"/>
      </w:numPr>
    </w:pPr>
  </w:style>
  <w:style w:type="paragraph" w:styleId="79">
    <w:name w:val="List Number 2"/>
    <w:basedOn w:val="1"/>
    <w:qFormat/>
    <w:uiPriority w:val="0"/>
    <w:pPr>
      <w:numPr>
        <w:ilvl w:val="0"/>
        <w:numId w:val="7"/>
      </w:numPr>
    </w:pPr>
  </w:style>
  <w:style w:type="paragraph" w:styleId="80">
    <w:name w:val="List Number 3"/>
    <w:basedOn w:val="1"/>
    <w:qFormat/>
    <w:uiPriority w:val="0"/>
    <w:pPr>
      <w:numPr>
        <w:ilvl w:val="0"/>
        <w:numId w:val="8"/>
      </w:numPr>
    </w:pPr>
  </w:style>
  <w:style w:type="paragraph" w:styleId="81">
    <w:name w:val="List Number 4"/>
    <w:basedOn w:val="1"/>
    <w:qFormat/>
    <w:uiPriority w:val="0"/>
    <w:pPr>
      <w:numPr>
        <w:ilvl w:val="0"/>
        <w:numId w:val="9"/>
      </w:numPr>
    </w:pPr>
  </w:style>
  <w:style w:type="paragraph" w:styleId="82">
    <w:name w:val="List Number 5"/>
    <w:basedOn w:val="1"/>
    <w:qFormat/>
    <w:uiPriority w:val="0"/>
    <w:pPr>
      <w:numPr>
        <w:ilvl w:val="0"/>
        <w:numId w:val="10"/>
      </w:numPr>
    </w:pPr>
  </w:style>
  <w:style w:type="paragraph" w:styleId="83">
    <w:name w:val="macro"/>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eastAsiaTheme="minorEastAsia"/>
      <w:kern w:val="2"/>
      <w:sz w:val="24"/>
      <w:szCs w:val="24"/>
      <w:lang w:val="en-US" w:eastAsia="zh-CN" w:bidi="ar-SA"/>
    </w:rPr>
  </w:style>
  <w:style w:type="paragraph" w:styleId="84">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5">
    <w:name w:val="Normal (Web)"/>
    <w:qFormat/>
    <w:uiPriority w:val="0"/>
    <w:pPr>
      <w:spacing w:before="0" w:beforeAutospacing="1" w:after="0" w:afterAutospacing="1"/>
      <w:ind w:left="0" w:right="0"/>
      <w:jc w:val="left"/>
    </w:pPr>
    <w:rPr>
      <w:kern w:val="0"/>
      <w:sz w:val="24"/>
      <w:szCs w:val="24"/>
      <w:lang w:val="en-US" w:eastAsia="zh-CN" w:bidi="ar"/>
    </w:rPr>
  </w:style>
  <w:style w:type="paragraph" w:styleId="86">
    <w:name w:val="Normal Indent"/>
    <w:basedOn w:val="1"/>
    <w:qFormat/>
    <w:uiPriority w:val="0"/>
    <w:pPr>
      <w:ind w:firstLine="420" w:firstLineChars="200"/>
    </w:pPr>
  </w:style>
  <w:style w:type="paragraph" w:styleId="87">
    <w:name w:val="Note Heading"/>
    <w:basedOn w:val="1"/>
    <w:next w:val="1"/>
    <w:qFormat/>
    <w:uiPriority w:val="0"/>
    <w:pPr>
      <w:jc w:val="center"/>
    </w:pPr>
  </w:style>
  <w:style w:type="character" w:styleId="88">
    <w:name w:val="page number"/>
    <w:basedOn w:val="11"/>
    <w:qFormat/>
    <w:uiPriority w:val="0"/>
  </w:style>
  <w:style w:type="paragraph" w:styleId="89">
    <w:name w:val="Plain Text"/>
    <w:basedOn w:val="1"/>
    <w:qFormat/>
    <w:uiPriority w:val="0"/>
    <w:rPr>
      <w:rFonts w:ascii="SimSun" w:hAnsi="Courier New" w:cs="Courier New"/>
      <w:szCs w:val="21"/>
    </w:rPr>
  </w:style>
  <w:style w:type="paragraph" w:styleId="90">
    <w:name w:val="Salutation"/>
    <w:basedOn w:val="1"/>
    <w:next w:val="1"/>
    <w:qFormat/>
    <w:uiPriority w:val="0"/>
  </w:style>
  <w:style w:type="paragraph" w:styleId="91">
    <w:name w:val="Signature"/>
    <w:basedOn w:val="1"/>
    <w:qFormat/>
    <w:uiPriority w:val="0"/>
    <w:pPr>
      <w:ind w:left="100" w:leftChars="2100"/>
    </w:pPr>
  </w:style>
  <w:style w:type="character" w:styleId="92">
    <w:name w:val="Strong"/>
    <w:basedOn w:val="11"/>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b/>
      <w:bCs/>
      <w:kern w:val="28"/>
      <w:sz w:val="32"/>
      <w:szCs w:val="32"/>
    </w:rPr>
  </w:style>
  <w:style w:type="table" w:styleId="94">
    <w:name w:val="Table 3D effects 1"/>
    <w:basedOn w:val="12"/>
    <w:qFormat/>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qFormat/>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qFormat/>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qFormat/>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qFormat/>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qFormat/>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qFormat/>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qFormat/>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qFormat/>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qFormat/>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qFormat/>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qFormat/>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qFormat/>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qFormat/>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qFormat/>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qFormat/>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qFormat/>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qFormat/>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qFormat/>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qFormat/>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qFormat/>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uiPriority w:val="0"/>
    <w:pPr>
      <w:ind w:left="420" w:leftChars="200"/>
    </w:pPr>
  </w:style>
  <w:style w:type="paragraph" w:styleId="129">
    <w:name w:val="table of figures"/>
    <w:basedOn w:val="1"/>
    <w:next w:val="1"/>
    <w:qFormat/>
    <w:uiPriority w:val="0"/>
    <w:pPr>
      <w:ind w:leftChars="200" w:hanging="200" w:hangingChars="200"/>
    </w:pPr>
  </w:style>
  <w:style w:type="table" w:styleId="130">
    <w:name w:val="Table Professional"/>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qFormat/>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qFormat/>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qFormat/>
    <w:uiPriority w:val="0"/>
    <w:pPr>
      <w:spacing w:before="240" w:after="60"/>
      <w:jc w:val="center"/>
      <w:outlineLvl w:val="0"/>
    </w:pPr>
    <w:rPr>
      <w:rFonts w:ascii="Arial" w:hAnsi="Arial" w:cs="Arial"/>
      <w:b/>
      <w:bCs/>
      <w:sz w:val="32"/>
      <w:szCs w:val="32"/>
    </w:rPr>
  </w:style>
  <w:style w:type="paragraph" w:styleId="141">
    <w:name w:val="toa heading"/>
    <w:basedOn w:val="1"/>
    <w:next w:val="1"/>
    <w:uiPriority w:val="0"/>
    <w:pPr>
      <w:spacing w:before="120"/>
    </w:pPr>
    <w:rPr>
      <w:rFonts w:ascii="Arial" w:hAnsi="Arial" w:cs="Arial"/>
      <w:sz w:val="24"/>
      <w:szCs w:val="24"/>
    </w:rPr>
  </w:style>
  <w:style w:type="paragraph" w:styleId="142">
    <w:name w:val="toc 1"/>
    <w:basedOn w:val="1"/>
    <w:next w:val="1"/>
    <w:uiPriority w:val="0"/>
  </w:style>
  <w:style w:type="paragraph" w:styleId="143">
    <w:name w:val="toc 2"/>
    <w:basedOn w:val="1"/>
    <w:next w:val="1"/>
    <w:uiPriority w:val="0"/>
    <w:pPr>
      <w:ind w:left="420" w:leftChars="200"/>
    </w:pPr>
  </w:style>
  <w:style w:type="paragraph" w:styleId="144">
    <w:name w:val="toc 3"/>
    <w:basedOn w:val="1"/>
    <w:next w:val="1"/>
    <w:uiPriority w:val="0"/>
    <w:pPr>
      <w:ind w:left="840" w:leftChars="400"/>
    </w:pPr>
  </w:style>
  <w:style w:type="paragraph" w:styleId="145">
    <w:name w:val="toc 4"/>
    <w:basedOn w:val="1"/>
    <w:next w:val="1"/>
    <w:uiPriority w:val="0"/>
    <w:pPr>
      <w:ind w:left="1260" w:leftChars="600"/>
    </w:pPr>
  </w:style>
  <w:style w:type="paragraph" w:styleId="146">
    <w:name w:val="toc 5"/>
    <w:basedOn w:val="1"/>
    <w:next w:val="1"/>
    <w:uiPriority w:val="0"/>
    <w:pPr>
      <w:ind w:left="1680" w:leftChars="800"/>
    </w:pPr>
  </w:style>
  <w:style w:type="paragraph" w:styleId="147">
    <w:name w:val="toc 6"/>
    <w:basedOn w:val="1"/>
    <w:next w:val="1"/>
    <w:uiPriority w:val="0"/>
    <w:pPr>
      <w:ind w:left="2100" w:leftChars="1000"/>
    </w:pPr>
  </w:style>
  <w:style w:type="paragraph" w:styleId="148">
    <w:name w:val="toc 7"/>
    <w:basedOn w:val="1"/>
    <w:next w:val="1"/>
    <w:qFormat/>
    <w:uiPriority w:val="0"/>
    <w:pPr>
      <w:ind w:left="2520" w:leftChars="1200"/>
    </w:pPr>
  </w:style>
  <w:style w:type="paragraph" w:styleId="149">
    <w:name w:val="toc 8"/>
    <w:basedOn w:val="1"/>
    <w:next w:val="1"/>
    <w:uiPriority w:val="0"/>
    <w:pPr>
      <w:ind w:left="2940" w:leftChars="1400"/>
    </w:pPr>
  </w:style>
  <w:style w:type="paragraph" w:styleId="150">
    <w:name w:val="toc 9"/>
    <w:basedOn w:val="1"/>
    <w:next w:val="1"/>
    <w:uiPriority w:val="0"/>
    <w:pPr>
      <w:ind w:left="3360" w:leftChars="1600"/>
    </w:pPr>
  </w:style>
  <w:style w:type="table" w:styleId="151">
    <w:name w:val="Light Shading"/>
    <w:basedOn w:val="12"/>
    <w:qFormat/>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qFormat/>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qFormat/>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qFormat/>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qFormat/>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qFormat/>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qFormat/>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qFormat/>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qFormat/>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qFormat/>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qFormat/>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qFormat/>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qFormat/>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qFormat/>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qFormat/>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qFormat/>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qFormat/>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qFormat/>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qFormat/>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qFormat/>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qFormat/>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qFormat/>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qFormat/>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qFormat/>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qFormat/>
    <w:uiPriority w:val="66"/>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qFormat/>
    <w:uiPriority w:val="66"/>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qFormat/>
    <w:uiPriority w:val="66"/>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qFormat/>
    <w:uiPriority w:val="66"/>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qFormat/>
    <w:uiPriority w:val="66"/>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qFormat/>
    <w:uiPriority w:val="66"/>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qFormat/>
    <w:uiPriority w:val="66"/>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qFormat/>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qFormat/>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qFormat/>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qFormat/>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qFormat/>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qFormat/>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qFormat/>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qFormat/>
    <w:uiPriority w:val="68"/>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uiPriority w:val="68"/>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uiPriority w:val="68"/>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uiPriority w:val="68"/>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uiPriority w:val="68"/>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uiPriority w:val="68"/>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uiPriority w:val="68"/>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table" w:customStyle="1" w:styleId="249">
    <w:name w:val="_Style 10"/>
    <w:basedOn w:val="250"/>
    <w:qFormat/>
    <w:uiPriority w:val="0"/>
  </w:style>
  <w:style w:type="table" w:customStyle="1" w:styleId="250">
    <w:name w:val="TableNormal"/>
    <w:qFormat/>
    <w:uiPriority w:val="0"/>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18</Pages>
  <Words>0</Words>
  <Characters>0</Characters>
  <Lines>0</Lines>
  <Paragraphs>0</Paragraphs>
  <TotalTime>124</TotalTime>
  <ScaleCrop>false</ScaleCrop>
  <LinksUpToDate>false</LinksUpToDate>
  <CharactersWithSpaces>0</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2026-06-18T03:30:00Z</dcterms:created>
  <dc:creator>Trí Trần</dc:creator>
  <cp:lastModifiedBy>Trí Trần</cp:lastModifiedBy>
  <dcterms:modified xsi:type="dcterms:W3CDTF">2026-06-18T06:11:56Z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8DFDF273599C4DA583568499CBC28898_11</vt:lpwstr>
  </property>
  <property fmtid="{D5CDD505-2E9C-101B-9397-08002B2CF9AE}" pid="4" name="KSOTemplateDocerSaveRecord">
    <vt:lpwstr>eyJoZGlkIjoiOWEwMTg1NGZlM2Q3NDFlZTBhZjdmOTVhN2M1MWVmMzgiLCJ1c2VySWQiOiIxMzkxOTczNDE5NzY1In0=</vt:lpwstr>
  </property>
</Properties>
</file>